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B4FE">
      <w:pPr>
        <w:pStyle w:val="5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  <w:r>
        <w:rPr>
          <w:rFonts w:hint="default" w:ascii="Times New Roman"/>
          <w:b/>
          <w:bCs/>
          <w:lang w:val="en-GB"/>
        </w:rPr>
        <w:t>AI ASSITANT CODING</w:t>
      </w:r>
      <w:r>
        <w:rPr>
          <w:rFonts w:hint="default" w:ascii="Times New Roman"/>
          <w:b/>
          <w:bCs/>
          <w:lang w:val="en-GB"/>
        </w:rPr>
        <w:br w:type="textWrapping"/>
      </w:r>
      <w:r>
        <w:rPr>
          <w:rFonts w:hint="default" w:ascii="Times New Roman"/>
          <w:b/>
          <w:bCs/>
          <w:lang w:val="en-GB"/>
        </w:rPr>
        <w:t>ASSIGNMENT-14</w:t>
      </w:r>
    </w:p>
    <w:p w14:paraId="2F9FA8BF">
      <w:pPr>
        <w:pStyle w:val="5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</w:p>
    <w:p w14:paraId="5F7ABFDE">
      <w:pPr>
        <w:pStyle w:val="5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M.SHIVAMANI</w:t>
      </w:r>
    </w:p>
    <w:p w14:paraId="3EA2B995">
      <w:pPr>
        <w:pStyle w:val="5"/>
        <w:jc w:val="left"/>
        <w:rPr>
          <w:rFonts w:hint="default"/>
          <w:lang w:val="en-IN"/>
        </w:rPr>
      </w:pPr>
      <w:r>
        <w:t>2303A52</w:t>
      </w:r>
      <w:r>
        <w:rPr>
          <w:rFonts w:hint="default"/>
          <w:lang w:val="en-IN"/>
        </w:rPr>
        <w:t>344</w:t>
      </w:r>
    </w:p>
    <w:p w14:paraId="2ADFFF9D">
      <w:pPr>
        <w:pStyle w:val="5"/>
        <w:jc w:val="left"/>
      </w:pPr>
      <w:r>
        <w:t>BATCH-38</w:t>
      </w:r>
    </w:p>
    <w:p w14:paraId="2296429C">
      <w:pPr>
        <w:pStyle w:val="5"/>
        <w:spacing w:before="18"/>
        <w:ind w:left="0"/>
        <w:jc w:val="both"/>
        <w:rPr>
          <w:rFonts w:hint="default" w:ascii="Times New Roman"/>
          <w:b/>
          <w:bCs/>
          <w:lang w:val="en-GB"/>
        </w:rPr>
      </w:pPr>
      <w:bookmarkStart w:id="0" w:name="_GoBack"/>
      <w:bookmarkEnd w:id="0"/>
    </w:p>
    <w:p w14:paraId="0EDCC446">
      <w:pPr>
        <w:pStyle w:val="5"/>
        <w:spacing w:before="0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rPr>
          <w:spacing w:val="-5"/>
        </w:rPr>
        <w:t>AI-</w:t>
      </w:r>
    </w:p>
    <w:p w14:paraId="5A923094">
      <w:pPr>
        <w:pStyle w:val="5"/>
        <w:spacing w:line="408" w:lineRule="auto"/>
        <w:ind w:right="4978"/>
      </w:pPr>
      <w:r>
        <w:rPr>
          <w:spacing w:val="-2"/>
        </w:rPr>
        <w:t>Assisted</w:t>
      </w:r>
      <w:r>
        <w:rPr>
          <w:spacing w:val="-4"/>
        </w:rPr>
        <w:t xml:space="preserve"> </w:t>
      </w:r>
      <w:r>
        <w:rPr>
          <w:spacing w:val="-2"/>
        </w:rPr>
        <w:t>Personal</w:t>
      </w:r>
      <w:r>
        <w:rPr>
          <w:spacing w:val="-7"/>
        </w:rPr>
        <w:t xml:space="preserve"> </w:t>
      </w:r>
      <w:r>
        <w:rPr>
          <w:spacing w:val="-2"/>
        </w:rPr>
        <w:t>Portfolio</w:t>
      </w:r>
      <w:r>
        <w:rPr>
          <w:spacing w:val="-5"/>
        </w:rPr>
        <w:t xml:space="preserve"> </w:t>
      </w:r>
      <w:r>
        <w:rPr>
          <w:spacing w:val="-2"/>
        </w:rPr>
        <w:t>Website Scenario</w:t>
      </w:r>
    </w:p>
    <w:p w14:paraId="00157A33">
      <w:pPr>
        <w:pStyle w:val="5"/>
        <w:spacing w:before="2" w:line="410" w:lineRule="auto"/>
        <w:ind w:right="1016"/>
      </w:pPr>
      <w:r>
        <w:t>A student wants to showcase academic projects, technical skills, and contact information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portfolio</w:t>
      </w:r>
      <w:r>
        <w:rPr>
          <w:spacing w:val="-7"/>
        </w:rPr>
        <w:t xml:space="preserve"> </w:t>
      </w:r>
      <w:r>
        <w:t>website.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up development while maintaining quality and customization.</w:t>
      </w:r>
    </w:p>
    <w:p w14:paraId="758B0998">
      <w:pPr>
        <w:pStyle w:val="5"/>
        <w:spacing w:before="0" w:line="291" w:lineRule="exact"/>
      </w:pPr>
      <w:r>
        <w:rPr>
          <w:spacing w:val="-2"/>
        </w:rPr>
        <w:t>Tasks</w:t>
      </w:r>
    </w:p>
    <w:p w14:paraId="578DFD7F">
      <w:pPr>
        <w:pStyle w:val="7"/>
        <w:numPr>
          <w:ilvl w:val="0"/>
          <w:numId w:val="1"/>
        </w:numPr>
        <w:tabs>
          <w:tab w:val="left" w:pos="258"/>
        </w:tabs>
        <w:spacing w:before="207" w:after="0" w:line="408" w:lineRule="auto"/>
        <w:ind w:left="23" w:right="2618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GitHub</w:t>
      </w:r>
      <w:r>
        <w:rPr>
          <w:spacing w:val="-7"/>
          <w:sz w:val="24"/>
        </w:rPr>
        <w:t xml:space="preserve"> </w:t>
      </w:r>
      <w:r>
        <w:rPr>
          <w:sz w:val="24"/>
        </w:rPr>
        <w:t>Copilot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semantic</w:t>
      </w:r>
      <w:r>
        <w:rPr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sections:</w:t>
      </w:r>
    </w:p>
    <w:p w14:paraId="31D8871A">
      <w:pPr>
        <w:pStyle w:val="7"/>
        <w:numPr>
          <w:ilvl w:val="1"/>
          <w:numId w:val="1"/>
        </w:numPr>
        <w:tabs>
          <w:tab w:val="left" w:pos="204"/>
        </w:tabs>
        <w:spacing w:before="2" w:after="0" w:line="240" w:lineRule="auto"/>
        <w:ind w:left="204" w:right="0" w:hanging="181"/>
        <w:jc w:val="left"/>
        <w:rPr>
          <w:sz w:val="24"/>
        </w:rPr>
      </w:pPr>
      <w:r>
        <w:rPr>
          <w:spacing w:val="-4"/>
          <w:sz w:val="24"/>
        </w:rPr>
        <w:t>Home</w:t>
      </w:r>
    </w:p>
    <w:p w14:paraId="6A402418">
      <w:pPr>
        <w:pStyle w:val="7"/>
        <w:numPr>
          <w:ilvl w:val="1"/>
          <w:numId w:val="1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pacing w:val="-2"/>
          <w:sz w:val="24"/>
        </w:rPr>
        <w:t>About</w:t>
      </w:r>
    </w:p>
    <w:p w14:paraId="350269D6">
      <w:pPr>
        <w:pStyle w:val="7"/>
        <w:numPr>
          <w:ilvl w:val="1"/>
          <w:numId w:val="1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pacing w:val="-2"/>
          <w:sz w:val="24"/>
        </w:rPr>
        <w:t>Projects</w:t>
      </w:r>
    </w:p>
    <w:p w14:paraId="6460E2A1">
      <w:pPr>
        <w:pStyle w:val="7"/>
        <w:numPr>
          <w:ilvl w:val="1"/>
          <w:numId w:val="1"/>
        </w:numPr>
        <w:tabs>
          <w:tab w:val="left" w:pos="204"/>
        </w:tabs>
        <w:spacing w:before="207" w:after="0" w:line="240" w:lineRule="auto"/>
        <w:ind w:left="204" w:right="0" w:hanging="181"/>
        <w:jc w:val="left"/>
        <w:rPr>
          <w:sz w:val="24"/>
        </w:rPr>
      </w:pPr>
      <w:r>
        <w:rPr>
          <w:spacing w:val="-2"/>
          <w:sz w:val="24"/>
        </w:rPr>
        <w:t>Contact</w:t>
      </w:r>
    </w:p>
    <w:p w14:paraId="01E15BBB">
      <w:pPr>
        <w:pStyle w:val="7"/>
        <w:numPr>
          <w:ilvl w:val="0"/>
          <w:numId w:val="1"/>
        </w:numPr>
        <w:tabs>
          <w:tab w:val="left" w:pos="258"/>
        </w:tabs>
        <w:spacing w:before="206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Copilot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suggest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Flexbox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Grid.</w:t>
      </w:r>
    </w:p>
    <w:p w14:paraId="03377915">
      <w:pPr>
        <w:pStyle w:val="7"/>
        <w:numPr>
          <w:ilvl w:val="0"/>
          <w:numId w:val="1"/>
        </w:numPr>
        <w:tabs>
          <w:tab w:val="left" w:pos="258"/>
        </w:tabs>
        <w:spacing w:before="206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Customize</w:t>
      </w:r>
      <w:r>
        <w:rPr>
          <w:spacing w:val="-11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add:</w:t>
      </w:r>
    </w:p>
    <w:p w14:paraId="6E6B6A9F">
      <w:pPr>
        <w:pStyle w:val="7"/>
        <w:numPr>
          <w:ilvl w:val="1"/>
          <w:numId w:val="1"/>
        </w:numPr>
        <w:tabs>
          <w:tab w:val="left" w:pos="204"/>
        </w:tabs>
        <w:spacing w:before="207" w:after="0" w:line="240" w:lineRule="auto"/>
        <w:ind w:left="204" w:right="0" w:hanging="181"/>
        <w:jc w:val="left"/>
        <w:rPr>
          <w:sz w:val="24"/>
        </w:rPr>
      </w:pPr>
      <w:r>
        <w:rPr>
          <w:sz w:val="24"/>
        </w:rPr>
        <w:t>Hover</w:t>
      </w:r>
      <w:r>
        <w:rPr>
          <w:spacing w:val="-8"/>
          <w:sz w:val="24"/>
        </w:rPr>
        <w:t xml:space="preserve"> </w:t>
      </w:r>
      <w:r>
        <w:rPr>
          <w:sz w:val="24"/>
        </w:rPr>
        <w:t>effects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cards</w:t>
      </w:r>
    </w:p>
    <w:p w14:paraId="4DA832B9">
      <w:pPr>
        <w:pStyle w:val="7"/>
        <w:numPr>
          <w:ilvl w:val="1"/>
          <w:numId w:val="1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scrolling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765A3BC2">
      <w:pPr>
        <w:pStyle w:val="2"/>
      </w:pPr>
      <w:r>
        <w:rPr>
          <w:spacing w:val="-2"/>
        </w:rPr>
        <w:t>Prompt</w:t>
      </w:r>
    </w:p>
    <w:p w14:paraId="7F495ACE">
      <w:pPr>
        <w:pStyle w:val="5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portfolio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HTML5,</w:t>
      </w:r>
      <w:r>
        <w:rPr>
          <w:spacing w:val="-6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JavaScript.</w:t>
      </w:r>
    </w:p>
    <w:p w14:paraId="4DBB61C8">
      <w:pPr>
        <w:pStyle w:val="7"/>
        <w:numPr>
          <w:ilvl w:val="0"/>
          <w:numId w:val="2"/>
        </w:numPr>
        <w:tabs>
          <w:tab w:val="left" w:pos="151"/>
        </w:tabs>
        <w:spacing w:before="49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7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sections:</w:t>
      </w:r>
      <w:r>
        <w:rPr>
          <w:spacing w:val="-5"/>
          <w:sz w:val="24"/>
        </w:rPr>
        <w:t xml:space="preserve"> </w:t>
      </w:r>
      <w:r>
        <w:rPr>
          <w:sz w:val="24"/>
        </w:rPr>
        <w:t>Home,</w:t>
      </w:r>
      <w:r>
        <w:rPr>
          <w:spacing w:val="-5"/>
          <w:sz w:val="24"/>
        </w:rPr>
        <w:t xml:space="preserve"> </w:t>
      </w:r>
      <w:r>
        <w:rPr>
          <w:sz w:val="24"/>
        </w:rPr>
        <w:t>About,</w:t>
      </w:r>
      <w:r>
        <w:rPr>
          <w:spacing w:val="-6"/>
          <w:sz w:val="24"/>
        </w:rPr>
        <w:t xml:space="preserve"> </w:t>
      </w:r>
      <w:r>
        <w:rPr>
          <w:sz w:val="24"/>
        </w:rPr>
        <w:t>Projects,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442C9E5A">
      <w:pPr>
        <w:pStyle w:val="7"/>
        <w:numPr>
          <w:ilvl w:val="0"/>
          <w:numId w:val="2"/>
        </w:numPr>
        <w:tabs>
          <w:tab w:val="left" w:pos="151"/>
        </w:tabs>
        <w:spacing w:before="45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7"/>
          <w:sz w:val="24"/>
        </w:rPr>
        <w:t xml:space="preserve"> </w:t>
      </w:r>
      <w:r>
        <w:rPr>
          <w:sz w:val="24"/>
        </w:rPr>
        <w:t>bar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scrolls</w:t>
      </w:r>
      <w:r>
        <w:rPr>
          <w:spacing w:val="-5"/>
          <w:sz w:val="24"/>
        </w:rPr>
        <w:t xml:space="preserve"> </w:t>
      </w:r>
      <w:r>
        <w:rPr>
          <w:sz w:val="24"/>
        </w:rPr>
        <w:t>smoothly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section.</w:t>
      </w:r>
    </w:p>
    <w:p w14:paraId="4FF4A2D6">
      <w:pPr>
        <w:pStyle w:val="7"/>
        <w:numPr>
          <w:ilvl w:val="0"/>
          <w:numId w:val="2"/>
        </w:numPr>
        <w:tabs>
          <w:tab w:val="left" w:pos="151"/>
        </w:tabs>
        <w:spacing w:before="48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Projects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Flexbox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4284F492">
      <w:pPr>
        <w:pStyle w:val="7"/>
        <w:numPr>
          <w:ilvl w:val="0"/>
          <w:numId w:val="2"/>
        </w:numPr>
        <w:tabs>
          <w:tab w:val="left" w:pos="151"/>
        </w:tabs>
        <w:spacing w:before="45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hover</w:t>
      </w:r>
      <w:r>
        <w:rPr>
          <w:spacing w:val="-6"/>
          <w:sz w:val="24"/>
        </w:rPr>
        <w:t xml:space="preserve"> </w:t>
      </w:r>
      <w:r>
        <w:rPr>
          <w:sz w:val="24"/>
        </w:rPr>
        <w:t>effects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cards</w:t>
      </w:r>
      <w:r>
        <w:rPr>
          <w:spacing w:val="-7"/>
          <w:sz w:val="24"/>
        </w:rPr>
        <w:t xml:space="preserve"> </w:t>
      </w:r>
      <w:r>
        <w:rPr>
          <w:sz w:val="24"/>
        </w:rPr>
        <w:t>(scale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shadow).</w:t>
      </w:r>
    </w:p>
    <w:p w14:paraId="5B21F73B">
      <w:pPr>
        <w:pStyle w:val="7"/>
        <w:numPr>
          <w:ilvl w:val="0"/>
          <w:numId w:val="2"/>
        </w:numPr>
        <w:tabs>
          <w:tab w:val="left" w:pos="151"/>
        </w:tabs>
        <w:spacing w:before="4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fully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desktop,</w:t>
      </w:r>
      <w:r>
        <w:rPr>
          <w:spacing w:val="-7"/>
          <w:sz w:val="24"/>
        </w:rPr>
        <w:t xml:space="preserve"> </w:t>
      </w:r>
      <w:r>
        <w:rPr>
          <w:sz w:val="24"/>
        </w:rPr>
        <w:t>tablet,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screens.</w:t>
      </w:r>
    </w:p>
    <w:p w14:paraId="065C5E7C">
      <w:pPr>
        <w:pStyle w:val="7"/>
        <w:numPr>
          <w:ilvl w:val="0"/>
          <w:numId w:val="2"/>
        </w:numPr>
        <w:tabs>
          <w:tab w:val="left" w:pos="151"/>
        </w:tabs>
        <w:spacing w:before="48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scrolling</w:t>
      </w:r>
      <w:r>
        <w:rPr>
          <w:spacing w:val="-9"/>
          <w:sz w:val="24"/>
        </w:rPr>
        <w:t xml:space="preserve"> </w:t>
      </w:r>
      <w:r>
        <w:rPr>
          <w:sz w:val="24"/>
        </w:rPr>
        <w:t>navigation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3F8D328C">
      <w:pPr>
        <w:pStyle w:val="7"/>
        <w:numPr>
          <w:ilvl w:val="0"/>
          <w:numId w:val="2"/>
        </w:numPr>
        <w:tabs>
          <w:tab w:val="left" w:pos="151"/>
        </w:tabs>
        <w:spacing w:before="45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typography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spacing.</w:t>
      </w:r>
    </w:p>
    <w:p w14:paraId="64F975A6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3BAC5EBD">
      <w:pPr>
        <w:pStyle w:val="2"/>
        <w:spacing w:before="41"/>
      </w:pPr>
      <w:r>
        <w:rPr>
          <w:spacing w:val="-2"/>
        </w:rPr>
        <w:t>Code:</w:t>
      </w:r>
    </w:p>
    <w:p w14:paraId="5D2EF7EF">
      <w:pPr>
        <w:pStyle w:val="5"/>
      </w:pPr>
      <w:r>
        <w:rPr>
          <w:spacing w:val="-2"/>
        </w:rPr>
        <w:t>Index.html</w:t>
      </w:r>
    </w:p>
    <w:p w14:paraId="5C6ED3D2">
      <w:pPr>
        <w:pStyle w:val="5"/>
        <w:spacing w:before="0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702300" cy="429387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96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00501">
      <w:pPr>
        <w:pStyle w:val="5"/>
        <w:spacing w:after="0"/>
        <w:rPr>
          <w:sz w:val="15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59F3FA54">
      <w:pPr>
        <w:pStyle w:val="5"/>
        <w:spacing w:before="0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0085" cy="47002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540" cy="47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A77B">
      <w:pPr>
        <w:pStyle w:val="5"/>
        <w:spacing w:before="5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104140</wp:posOffset>
            </wp:positionV>
            <wp:extent cx="5704840" cy="36004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47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7D905">
      <w:pPr>
        <w:pStyle w:val="5"/>
        <w:spacing w:after="0"/>
        <w:rPr>
          <w:sz w:val="11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DC84B74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702935" cy="371348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422" cy="37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5573">
      <w:pPr>
        <w:pStyle w:val="5"/>
        <w:spacing w:before="237"/>
      </w:pPr>
      <w:r>
        <w:rPr>
          <w:spacing w:val="-2"/>
        </w:rPr>
        <w:t>Style.css</w:t>
      </w:r>
      <w:r>
        <w:rPr>
          <w:spacing w:val="1"/>
        </w:rPr>
        <w:drawing>
          <wp:inline distT="0" distB="0" distL="0" distR="0">
            <wp:extent cx="4794250" cy="48006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5FAF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CA28131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3950970" cy="375475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441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A038">
      <w:pPr>
        <w:pStyle w:val="5"/>
        <w:spacing w:before="0"/>
        <w:ind w:left="0"/>
        <w:rPr>
          <w:sz w:val="17"/>
        </w:rPr>
      </w:pPr>
      <w:r>
        <w:rPr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147320</wp:posOffset>
            </wp:positionV>
            <wp:extent cx="4638675" cy="409003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914" cy="40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26D49">
      <w:pPr>
        <w:pStyle w:val="5"/>
        <w:spacing w:after="0"/>
        <w:rPr>
          <w:sz w:val="17"/>
        </w:rPr>
        <w:sectPr>
          <w:pgSz w:w="11910" w:h="16840"/>
          <w:pgMar w:top="1920" w:right="1417" w:bottom="280" w:left="1417" w:header="720" w:footer="720" w:gutter="0"/>
          <w:cols w:space="720" w:num="1"/>
        </w:sectPr>
      </w:pPr>
    </w:p>
    <w:p w14:paraId="7E9DA74F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4343400" cy="452628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63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56F7">
      <w:pPr>
        <w:pStyle w:val="5"/>
        <w:spacing w:before="3"/>
        <w:ind w:left="0"/>
        <w:rPr>
          <w:sz w:val="19"/>
        </w:rPr>
      </w:pPr>
      <w:r>
        <w:rPr>
          <w:sz w:val="19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163830</wp:posOffset>
            </wp:positionV>
            <wp:extent cx="4074160" cy="385127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946" cy="3851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D1746">
      <w:pPr>
        <w:pStyle w:val="5"/>
        <w:spacing w:after="0"/>
        <w:rPr>
          <w:sz w:val="19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87D7D1E">
      <w:pPr>
        <w:pStyle w:val="5"/>
        <w:spacing w:befor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619500" cy="7738745"/>
                <wp:effectExtent l="0" t="0" r="0" b="5079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0" cy="7738745"/>
                          <a:chOff x="0" y="0"/>
                          <a:chExt cx="3619500" cy="773874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3181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0814"/>
                            <a:ext cx="3536950" cy="452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9.35pt;width:285pt;" coordsize="3619500,7738745" o:gfxdata="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">
                <o:lock v:ext="edit" aspectratio="f"/>
                <v:shape id="Image 12" o:spid="_x0000_s1026" o:spt="75" type="#_x0000_t75" style="position:absolute;left:0;top:0;height:3181350;width:3619500;" filled="f" o:preferrelative="t" stroked="f" coordsize="21600,21600" o:gfxdata="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PUP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" o:title=""/>
                  <o:lock v:ext="edit" aspectratio="f"/>
                </v:shape>
                <v:shape id="Image 13" o:spid="_x0000_s1026" o:spt="75" type="#_x0000_t75" style="position:absolute;left:0;top:3210814;height:4527550;width:3536950;" filled="f" o:preferrelative="t" stroked="f" coordsize="21600,21600" o:gfxdata="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lcN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F7BF343">
      <w:pPr>
        <w:pStyle w:val="2"/>
        <w:spacing w:before="207"/>
      </w:pPr>
      <w:r>
        <w:rPr>
          <w:spacing w:val="-2"/>
        </w:rPr>
        <w:t>Output:</w:t>
      </w:r>
    </w:p>
    <w:p w14:paraId="4BA8AB73">
      <w:pPr>
        <w:pStyle w:val="2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DD697FB">
      <w:pPr>
        <w:pStyle w:val="5"/>
        <w:spacing w:befor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4686300" cy="5452745"/>
                <wp:effectExtent l="0" t="0" r="0" b="5079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5452745"/>
                          <a:chOff x="0" y="0"/>
                          <a:chExt cx="4686300" cy="545274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48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5014"/>
                            <a:ext cx="4279900" cy="292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29.35pt;width:369pt;" coordsize="4686300,5452745" o:gfxdata="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ZlLvJvQAAAKcBAAAZ&#10;AAAAZHJzL19yZWxzL2Uyb0RvYy54bWwucmVsc72QywrCMBBF94L/EGZv03YhIqZuRHAr+gFDMk2j&#10;zYMkiv69AUEUBHcuZ4Z77mFW65sd2ZViMt4JaKoaGDnplXFawPGwnS2ApYxO4egdCbhTgnU3naz2&#10;NGIuoTSYkFihuCRgyDksOU9yIIup8oFcufQ+WsxljJoHlGfUxNu6nvP4zoDug8l2SkDcqRbY4R5K&#10;82+273sjaePlxZLLXyq4saW7ADFqygIsKYPPZVudAmng3yWa/0g0Lwn+8d7uAV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">
                <o:lock v:ext="edit" aspectratio="f"/>
                <v:shape id="Image 15" o:spid="_x0000_s1026" o:spt="75" type="#_x0000_t75" style="position:absolute;left:0;top:0;height:2489200;width:4686300;" filled="f" o:preferrelative="t" stroked="f" coordsize="21600,21600" o:gfxdata="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4wg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o:title=""/>
                  <o:lock v:ext="edit" aspectratio="f"/>
                </v:shape>
                <v:shape id="Image 16" o:spid="_x0000_s1026" o:spt="75" type="#_x0000_t75" style="position:absolute;left:0;top:2525014;height:2927350;width:4279900;" filled="f" o:preferrelative="t" stroked="f" coordsize="21600,21600" o:gfxdata="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AHB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11E2555">
      <w:pPr>
        <w:pStyle w:val="5"/>
        <w:spacing w:before="0"/>
        <w:ind w:left="0"/>
        <w:rPr>
          <w:b/>
          <w:sz w:val="20"/>
        </w:rPr>
      </w:pPr>
    </w:p>
    <w:p w14:paraId="4F2C44E1">
      <w:pPr>
        <w:pStyle w:val="5"/>
        <w:spacing w:before="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172085</wp:posOffset>
            </wp:positionV>
            <wp:extent cx="4133850" cy="266763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738" cy="26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1DAF9">
      <w:pPr>
        <w:spacing w:before="22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Explanation</w:t>
      </w:r>
    </w:p>
    <w:p w14:paraId="291433A4">
      <w:pPr>
        <w:spacing w:after="0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2F8844B">
      <w:pPr>
        <w:pStyle w:val="5"/>
        <w:spacing w:before="41" w:line="278" w:lineRule="auto"/>
      </w:pPr>
      <w:r>
        <w:t>The</w:t>
      </w:r>
      <w:r>
        <w:rPr>
          <w:spacing w:val="-6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HTML,</w:t>
      </w:r>
      <w:r>
        <w:rPr>
          <w:b/>
          <w:spacing w:val="-5"/>
        </w:rPr>
        <w:t xml:space="preserve"> </w:t>
      </w:r>
      <w:r>
        <w:rPr>
          <w:b/>
        </w:rPr>
        <w:t>CSS,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JavaScript</w:t>
      </w:r>
      <w:r>
        <w:rPr>
          <w:b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showcase</w:t>
      </w:r>
      <w:r>
        <w:rPr>
          <w:spacing w:val="-5"/>
        </w:rPr>
        <w:t xml:space="preserve"> </w:t>
      </w:r>
      <w:r>
        <w:t>a student’s profile, skills, projects, and contact details.</w:t>
      </w:r>
    </w:p>
    <w:p w14:paraId="521356D9">
      <w:pPr>
        <w:pStyle w:val="2"/>
        <w:spacing w:before="158"/>
      </w:pPr>
      <w:r>
        <w:t>HTML</w:t>
      </w:r>
      <w:r>
        <w:rPr>
          <w:spacing w:val="-2"/>
        </w:rPr>
        <w:t xml:space="preserve"> Structure</w:t>
      </w:r>
    </w:p>
    <w:p w14:paraId="5AF235B8">
      <w:pPr>
        <w:pStyle w:val="5"/>
        <w:spacing w:before="209"/>
      </w:pP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semantic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tags</w:t>
      </w:r>
      <w:r>
        <w:rPr>
          <w:spacing w:val="-2"/>
        </w:rPr>
        <w:t>.</w:t>
      </w:r>
    </w:p>
    <w:p w14:paraId="1FD05E31">
      <w:pPr>
        <w:pStyle w:val="7"/>
        <w:numPr>
          <w:ilvl w:val="0"/>
          <w:numId w:val="3"/>
        </w:numPr>
        <w:tabs>
          <w:tab w:val="left" w:pos="743"/>
        </w:tabs>
        <w:spacing w:before="206" w:after="0" w:line="278" w:lineRule="auto"/>
        <w:ind w:left="743" w:right="51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&lt;header&gt;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links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sections such as </w:t>
      </w:r>
      <w:r>
        <w:rPr>
          <w:b/>
          <w:sz w:val="24"/>
        </w:rPr>
        <w:t>Home, About, Projects, and Contact</w:t>
      </w:r>
      <w:r>
        <w:rPr>
          <w:sz w:val="24"/>
        </w:rPr>
        <w:t>.</w:t>
      </w:r>
    </w:p>
    <w:p w14:paraId="6E1FB8F2">
      <w:pPr>
        <w:pStyle w:val="7"/>
        <w:numPr>
          <w:ilvl w:val="0"/>
          <w:numId w:val="3"/>
        </w:numPr>
        <w:tabs>
          <w:tab w:val="left" w:pos="743"/>
        </w:tabs>
        <w:spacing w:before="158" w:after="0" w:line="278" w:lineRule="auto"/>
        <w:ind w:left="743" w:right="249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&lt;section&gt;</w:t>
      </w:r>
      <w:r>
        <w:rPr>
          <w:spacing w:val="-5"/>
          <w:sz w:val="24"/>
        </w:rPr>
        <w:t xml:space="preserve"> </w:t>
      </w:r>
      <w:r>
        <w:rPr>
          <w:sz w:val="24"/>
        </w:rPr>
        <w:t>tags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unique</w:t>
      </w:r>
      <w:r>
        <w:rPr>
          <w:spacing w:val="-8"/>
          <w:sz w:val="24"/>
        </w:rPr>
        <w:t xml:space="preserve"> </w:t>
      </w:r>
      <w:r>
        <w:rPr>
          <w:sz w:val="24"/>
        </w:rPr>
        <w:t>IDs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 can scroll to the correct part of the page.</w:t>
      </w:r>
    </w:p>
    <w:p w14:paraId="0E40ED0F">
      <w:pPr>
        <w:pStyle w:val="7"/>
        <w:numPr>
          <w:ilvl w:val="0"/>
          <w:numId w:val="3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Projects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cards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contain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title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description.</w:t>
      </w:r>
    </w:p>
    <w:p w14:paraId="7EA9D779">
      <w:pPr>
        <w:pStyle w:val="7"/>
        <w:numPr>
          <w:ilvl w:val="0"/>
          <w:numId w:val="3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Contact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7"/>
          <w:sz w:val="24"/>
        </w:rPr>
        <w:t xml:space="preserve"> </w:t>
      </w:r>
      <w:r>
        <w:rPr>
          <w:sz w:val="24"/>
        </w:rPr>
        <w:t>contact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form.</w:t>
      </w:r>
    </w:p>
    <w:p w14:paraId="482A4069">
      <w:pPr>
        <w:pStyle w:val="2"/>
      </w:pPr>
      <w:r>
        <w:t>CSS</w:t>
      </w:r>
      <w:r>
        <w:rPr>
          <w:spacing w:val="-1"/>
        </w:rPr>
        <w:t xml:space="preserve"> </w:t>
      </w:r>
      <w:r>
        <w:rPr>
          <w:spacing w:val="-2"/>
        </w:rPr>
        <w:t>Styling</w:t>
      </w:r>
    </w:p>
    <w:p w14:paraId="716A5D66">
      <w:pPr>
        <w:pStyle w:val="5"/>
      </w:pPr>
      <w:r>
        <w:t>CSS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appearance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portfolio.</w:t>
      </w:r>
    </w:p>
    <w:p w14:paraId="474790C4">
      <w:pPr>
        <w:pStyle w:val="7"/>
        <w:numPr>
          <w:ilvl w:val="0"/>
          <w:numId w:val="3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cards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structured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layout.</w:t>
      </w:r>
    </w:p>
    <w:p w14:paraId="25D02CA4">
      <w:pPr>
        <w:pStyle w:val="7"/>
        <w:numPr>
          <w:ilvl w:val="0"/>
          <w:numId w:val="3"/>
        </w:numPr>
        <w:tabs>
          <w:tab w:val="left" w:pos="743"/>
        </w:tabs>
        <w:spacing w:before="206" w:after="0" w:line="278" w:lineRule="auto"/>
        <w:ind w:left="743" w:right="1053" w:hanging="360"/>
        <w:jc w:val="left"/>
        <w:rPr>
          <w:sz w:val="24"/>
        </w:rPr>
      </w:pPr>
      <w:r>
        <w:rPr>
          <w:sz w:val="24"/>
        </w:rPr>
        <w:t>Hover</w:t>
      </w:r>
      <w:r>
        <w:rPr>
          <w:spacing w:val="-7"/>
          <w:sz w:val="24"/>
        </w:rPr>
        <w:t xml:space="preserve"> </w:t>
      </w:r>
      <w:r>
        <w:rPr>
          <w:sz w:val="24"/>
        </w:rPr>
        <w:t>effects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added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cards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:hover</w:t>
      </w:r>
      <w:r>
        <w:rPr>
          <w:spacing w:val="-7"/>
          <w:sz w:val="24"/>
        </w:rPr>
        <w:t xml:space="preserve"> </w:t>
      </w:r>
      <w:r>
        <w:rPr>
          <w:sz w:val="24"/>
        </w:rPr>
        <w:t>selector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create animations such as </w:t>
      </w:r>
      <w:r>
        <w:rPr>
          <w:b/>
          <w:sz w:val="24"/>
        </w:rPr>
        <w:t>scaling or shadow effects</w:t>
      </w:r>
      <w:r>
        <w:rPr>
          <w:sz w:val="24"/>
        </w:rPr>
        <w:t>.</w:t>
      </w:r>
    </w:p>
    <w:p w14:paraId="79B81F0F">
      <w:pPr>
        <w:pStyle w:val="7"/>
        <w:numPr>
          <w:ilvl w:val="0"/>
          <w:numId w:val="3"/>
        </w:numPr>
        <w:tabs>
          <w:tab w:val="left" w:pos="743"/>
        </w:tabs>
        <w:spacing w:before="158" w:after="0" w:line="278" w:lineRule="auto"/>
        <w:ind w:left="743" w:right="142" w:hanging="360"/>
        <w:jc w:val="left"/>
        <w:rPr>
          <w:sz w:val="24"/>
        </w:rPr>
      </w:pPr>
      <w:r>
        <w:rPr>
          <w:sz w:val="24"/>
        </w:rPr>
        <w:t>Media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responsive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adapts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properly to </w:t>
      </w:r>
      <w:r>
        <w:rPr>
          <w:b/>
          <w:sz w:val="24"/>
        </w:rPr>
        <w:t>desktop, tablet, and mobile screens</w:t>
      </w:r>
      <w:r>
        <w:rPr>
          <w:sz w:val="24"/>
        </w:rPr>
        <w:t>.</w:t>
      </w:r>
    </w:p>
    <w:p w14:paraId="7AE271A1">
      <w:pPr>
        <w:pStyle w:val="2"/>
        <w:spacing w:before="161"/>
      </w:pPr>
      <w:r>
        <w:t>JavaScript</w:t>
      </w:r>
      <w:r>
        <w:rPr>
          <w:spacing w:val="-12"/>
        </w:rPr>
        <w:t xml:space="preserve"> </w:t>
      </w:r>
      <w:r>
        <w:rPr>
          <w:spacing w:val="-2"/>
        </w:rPr>
        <w:t>Functionality</w:t>
      </w:r>
    </w:p>
    <w:p w14:paraId="0F05A66D">
      <w:pPr>
        <w:pStyle w:val="5"/>
      </w:pPr>
      <w:r>
        <w:t>JavaScript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interaction.</w:t>
      </w:r>
    </w:p>
    <w:p w14:paraId="1BF49B54">
      <w:pPr>
        <w:pStyle w:val="7"/>
        <w:numPr>
          <w:ilvl w:val="0"/>
          <w:numId w:val="3"/>
        </w:numPr>
        <w:tabs>
          <w:tab w:val="left" w:pos="743"/>
        </w:tabs>
        <w:spacing w:before="206" w:after="0" w:line="278" w:lineRule="auto"/>
        <w:ind w:left="743" w:right="220" w:hanging="360"/>
        <w:jc w:val="left"/>
        <w:rPr>
          <w:sz w:val="24"/>
        </w:rPr>
      </w:pPr>
      <w:r>
        <w:rPr>
          <w:b/>
          <w:sz w:val="24"/>
        </w:rPr>
        <w:t>Smooth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scrolling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z w:val="24"/>
        </w:rPr>
        <w:t>links,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 smoothly scrolls to the corresponding section.</w:t>
      </w:r>
    </w:p>
    <w:p w14:paraId="35251979">
      <w:pPr>
        <w:pStyle w:val="7"/>
        <w:numPr>
          <w:ilvl w:val="0"/>
          <w:numId w:val="3"/>
        </w:numPr>
        <w:tabs>
          <w:tab w:val="left" w:pos="743"/>
        </w:tabs>
        <w:spacing w:before="158" w:after="0" w:line="408" w:lineRule="auto"/>
        <w:ind w:left="23" w:right="1674" w:firstLine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14"/>
          <w:sz w:val="24"/>
        </w:rPr>
        <w:t xml:space="preserve"> </w:t>
      </w:r>
      <w:r>
        <w:rPr>
          <w:sz w:val="24"/>
        </w:rPr>
        <w:t>listeners</w:t>
      </w:r>
      <w:r>
        <w:rPr>
          <w:spacing w:val="-13"/>
          <w:sz w:val="24"/>
        </w:rPr>
        <w:t xml:space="preserve"> </w:t>
      </w:r>
      <w:r>
        <w:rPr>
          <w:sz w:val="24"/>
        </w:rPr>
        <w:t>detect</w:t>
      </w:r>
      <w:r>
        <w:rPr>
          <w:spacing w:val="-1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1"/>
          <w:sz w:val="24"/>
        </w:rPr>
        <w:t xml:space="preserve"> </w:t>
      </w:r>
      <w:r>
        <w:rPr>
          <w:sz w:val="24"/>
        </w:rPr>
        <w:t>clicks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trigger</w:t>
      </w:r>
      <w:r>
        <w:rPr>
          <w:spacing w:val="-12"/>
          <w:sz w:val="24"/>
        </w:rPr>
        <w:t xml:space="preserve"> </w:t>
      </w:r>
      <w:r>
        <w:rPr>
          <w:sz w:val="24"/>
        </w:rPr>
        <w:t>scrolling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behavior. This results in a </w:t>
      </w:r>
      <w:r>
        <w:rPr>
          <w:b/>
          <w:sz w:val="24"/>
        </w:rPr>
        <w:t>responsive and interactive personal portfolio website</w:t>
      </w:r>
      <w:r>
        <w:rPr>
          <w:sz w:val="24"/>
        </w:rPr>
        <w:t>.</w:t>
      </w:r>
    </w:p>
    <w:p w14:paraId="16A2B2F3">
      <w:pPr>
        <w:pStyle w:val="5"/>
        <w:spacing w:before="0"/>
        <w:ind w:left="0"/>
      </w:pPr>
    </w:p>
    <w:p w14:paraId="2ED7DC2D">
      <w:pPr>
        <w:pStyle w:val="5"/>
        <w:spacing w:before="0"/>
        <w:ind w:left="0"/>
      </w:pPr>
    </w:p>
    <w:p w14:paraId="551A966A">
      <w:pPr>
        <w:pStyle w:val="5"/>
        <w:spacing w:before="0"/>
        <w:ind w:left="0"/>
      </w:pPr>
    </w:p>
    <w:p w14:paraId="1971F14B">
      <w:pPr>
        <w:pStyle w:val="5"/>
        <w:spacing w:before="0"/>
        <w:ind w:left="0"/>
      </w:pPr>
    </w:p>
    <w:p w14:paraId="7CF3F4BE">
      <w:pPr>
        <w:pStyle w:val="5"/>
        <w:spacing w:before="0"/>
        <w:ind w:left="0"/>
      </w:pPr>
    </w:p>
    <w:p w14:paraId="2DD16E1A">
      <w:pPr>
        <w:pStyle w:val="5"/>
        <w:spacing w:before="244"/>
        <w:ind w:left="0"/>
      </w:pPr>
    </w:p>
    <w:p w14:paraId="51BE1067">
      <w:pPr>
        <w:pStyle w:val="2"/>
        <w:spacing w:before="0"/>
      </w:pPr>
      <w:r>
        <w:t>Task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AI-Generated</w:t>
      </w:r>
      <w:r>
        <w:rPr>
          <w:spacing w:val="-12"/>
        </w:rPr>
        <w:t xml:space="preserve"> </w:t>
      </w:r>
      <w:r>
        <w:t>Restaurant</w:t>
      </w:r>
      <w:r>
        <w:rPr>
          <w:spacing w:val="-11"/>
        </w:rPr>
        <w:t xml:space="preserve"> </w:t>
      </w:r>
      <w:r>
        <w:t>Landing</w:t>
      </w:r>
      <w:r>
        <w:rPr>
          <w:spacing w:val="-13"/>
        </w:rPr>
        <w:t xml:space="preserve"> </w:t>
      </w:r>
      <w:r>
        <w:rPr>
          <w:spacing w:val="-4"/>
        </w:rPr>
        <w:t>Page</w:t>
      </w:r>
    </w:p>
    <w:p w14:paraId="216C59E4">
      <w:pPr>
        <w:pStyle w:val="5"/>
      </w:pPr>
      <w:r>
        <w:rPr>
          <w:spacing w:val="-2"/>
        </w:rPr>
        <w:t>Scenario</w:t>
      </w:r>
    </w:p>
    <w:p w14:paraId="4A85A743">
      <w:pPr>
        <w:pStyle w:val="5"/>
        <w:spacing w:before="207"/>
      </w:pPr>
      <w:r>
        <w:t>A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yet</w:t>
      </w:r>
      <w:r>
        <w:rPr>
          <w:spacing w:val="-9"/>
        </w:rPr>
        <w:t xml:space="preserve"> </w:t>
      </w:r>
      <w:r>
        <w:t>attractive</w:t>
      </w:r>
      <w:r>
        <w:rPr>
          <w:spacing w:val="-9"/>
        </w:rPr>
        <w:t xml:space="preserve"> </w:t>
      </w:r>
      <w:r>
        <w:t>landing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rPr>
          <w:spacing w:val="-5"/>
        </w:rPr>
        <w:t>its</w:t>
      </w:r>
    </w:p>
    <w:p w14:paraId="3BF9B462">
      <w:pPr>
        <w:pStyle w:val="5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5E683B17">
      <w:pPr>
        <w:pStyle w:val="5"/>
        <w:spacing w:before="41" w:line="410" w:lineRule="auto"/>
        <w:ind w:right="1016"/>
      </w:pPr>
      <w:r>
        <w:t>offerings.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assistance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rapidly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 xml:space="preserve">components. </w:t>
      </w:r>
      <w:r>
        <w:rPr>
          <w:spacing w:val="-2"/>
        </w:rPr>
        <w:t>Tasks</w:t>
      </w:r>
    </w:p>
    <w:p w14:paraId="6379BA1B">
      <w:pPr>
        <w:pStyle w:val="7"/>
        <w:numPr>
          <w:ilvl w:val="0"/>
          <w:numId w:val="4"/>
        </w:numPr>
        <w:tabs>
          <w:tab w:val="left" w:pos="258"/>
        </w:tabs>
        <w:spacing w:before="0" w:after="0" w:line="290" w:lineRule="exact"/>
        <w:ind w:left="258" w:right="0" w:hanging="235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Copilot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links:</w:t>
      </w:r>
    </w:p>
    <w:p w14:paraId="0330776F">
      <w:pPr>
        <w:pStyle w:val="7"/>
        <w:numPr>
          <w:ilvl w:val="1"/>
          <w:numId w:val="4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pacing w:val="-4"/>
          <w:sz w:val="24"/>
        </w:rPr>
        <w:t>Home</w:t>
      </w:r>
    </w:p>
    <w:p w14:paraId="0A57D926">
      <w:pPr>
        <w:pStyle w:val="7"/>
        <w:numPr>
          <w:ilvl w:val="1"/>
          <w:numId w:val="4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pacing w:val="-4"/>
          <w:sz w:val="24"/>
        </w:rPr>
        <w:t>Menu</w:t>
      </w:r>
    </w:p>
    <w:p w14:paraId="5E100B82">
      <w:pPr>
        <w:pStyle w:val="7"/>
        <w:numPr>
          <w:ilvl w:val="1"/>
          <w:numId w:val="4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pacing w:val="-2"/>
          <w:sz w:val="24"/>
        </w:rPr>
        <w:t>Gallery</w:t>
      </w:r>
    </w:p>
    <w:p w14:paraId="7087A1E1">
      <w:pPr>
        <w:pStyle w:val="7"/>
        <w:numPr>
          <w:ilvl w:val="1"/>
          <w:numId w:val="4"/>
        </w:numPr>
        <w:tabs>
          <w:tab w:val="left" w:pos="204"/>
        </w:tabs>
        <w:spacing w:before="207" w:after="0" w:line="240" w:lineRule="auto"/>
        <w:ind w:left="204" w:right="0" w:hanging="181"/>
        <w:jc w:val="left"/>
        <w:rPr>
          <w:sz w:val="24"/>
        </w:rPr>
      </w:pPr>
      <w:r>
        <w:rPr>
          <w:spacing w:val="-2"/>
          <w:sz w:val="24"/>
        </w:rPr>
        <w:t>Contact</w:t>
      </w:r>
    </w:p>
    <w:p w14:paraId="3E19FC9B">
      <w:pPr>
        <w:pStyle w:val="7"/>
        <w:numPr>
          <w:ilvl w:val="0"/>
          <w:numId w:val="4"/>
        </w:numPr>
        <w:tabs>
          <w:tab w:val="left" w:pos="258"/>
        </w:tabs>
        <w:spacing w:before="206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styled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267FE4E7">
      <w:pPr>
        <w:pStyle w:val="7"/>
        <w:numPr>
          <w:ilvl w:val="0"/>
          <w:numId w:val="4"/>
        </w:numPr>
        <w:tabs>
          <w:tab w:val="left" w:pos="258"/>
        </w:tabs>
        <w:spacing w:before="209" w:after="0" w:line="408" w:lineRule="auto"/>
        <w:ind w:left="23" w:right="1940" w:firstLine="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JavaScript-based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slider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gallery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Copilot </w:t>
      </w:r>
      <w:r>
        <w:rPr>
          <w:spacing w:val="-2"/>
          <w:sz w:val="24"/>
        </w:rPr>
        <w:t>suggestions.</w:t>
      </w:r>
    </w:p>
    <w:p w14:paraId="2E42595B">
      <w:pPr>
        <w:pStyle w:val="7"/>
        <w:numPr>
          <w:ilvl w:val="0"/>
          <w:numId w:val="4"/>
        </w:numPr>
        <w:tabs>
          <w:tab w:val="left" w:pos="258"/>
        </w:tabs>
        <w:spacing w:before="2" w:after="0" w:line="408" w:lineRule="auto"/>
        <w:ind w:left="23" w:right="2677" w:firstLine="0"/>
        <w:jc w:val="left"/>
        <w:rPr>
          <w:sz w:val="24"/>
        </w:rPr>
      </w:pPr>
      <w:r>
        <w:rPr>
          <w:sz w:val="24"/>
        </w:rPr>
        <w:t>Customize</w:t>
      </w:r>
      <w:r>
        <w:rPr>
          <w:spacing w:val="-13"/>
          <w:sz w:val="24"/>
        </w:rPr>
        <w:t xml:space="preserve"> </w:t>
      </w:r>
      <w:r>
        <w:rPr>
          <w:sz w:val="24"/>
        </w:rPr>
        <w:t>animations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transitions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better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experience. Expected Outcome</w:t>
      </w:r>
    </w:p>
    <w:p w14:paraId="717331CD">
      <w:pPr>
        <w:pStyle w:val="7"/>
        <w:numPr>
          <w:ilvl w:val="0"/>
          <w:numId w:val="5"/>
        </w:numPr>
        <w:tabs>
          <w:tab w:val="left" w:pos="197"/>
        </w:tabs>
        <w:spacing w:before="3" w:after="0" w:line="240" w:lineRule="auto"/>
        <w:ind w:left="197" w:right="0" w:hanging="174"/>
        <w:jc w:val="left"/>
        <w:rPr>
          <w:sz w:val="24"/>
        </w:rPr>
      </w:pPr>
      <w:r>
        <w:rPr>
          <w:sz w:val="24"/>
        </w:rPr>
        <w:t>Fully</w:t>
      </w:r>
      <w:r>
        <w:rPr>
          <w:spacing w:val="-1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restaurant</w:t>
      </w:r>
      <w:r>
        <w:rPr>
          <w:spacing w:val="-9"/>
          <w:sz w:val="24"/>
        </w:rPr>
        <w:t xml:space="preserve"> </w:t>
      </w:r>
      <w:r>
        <w:rPr>
          <w:sz w:val="24"/>
        </w:rPr>
        <w:t>landing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143FECBD">
      <w:pPr>
        <w:pStyle w:val="7"/>
        <w:numPr>
          <w:ilvl w:val="0"/>
          <w:numId w:val="5"/>
        </w:numPr>
        <w:tabs>
          <w:tab w:val="left" w:pos="197"/>
        </w:tabs>
        <w:spacing w:before="206" w:after="0" w:line="240" w:lineRule="auto"/>
        <w:ind w:left="197" w:right="0" w:hanging="174"/>
        <w:jc w:val="left"/>
        <w:rPr>
          <w:sz w:val="24"/>
        </w:rPr>
      </w:pPr>
      <w:r>
        <w:rPr>
          <w:spacing w:val="-2"/>
          <w:sz w:val="24"/>
        </w:rPr>
        <w:t>Responsive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bar</w:t>
      </w:r>
    </w:p>
    <w:p w14:paraId="15C9DE63">
      <w:pPr>
        <w:pStyle w:val="7"/>
        <w:numPr>
          <w:ilvl w:val="0"/>
          <w:numId w:val="5"/>
        </w:numPr>
        <w:tabs>
          <w:tab w:val="left" w:pos="197"/>
        </w:tabs>
        <w:spacing w:before="206" w:after="0" w:line="240" w:lineRule="auto"/>
        <w:ind w:left="197" w:right="0" w:hanging="174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slider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transitions</w:t>
      </w:r>
    </w:p>
    <w:p w14:paraId="64D91B15">
      <w:pPr>
        <w:pStyle w:val="2"/>
        <w:spacing w:before="207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used:</w:t>
      </w:r>
    </w:p>
    <w:p w14:paraId="4D0E881C">
      <w:pPr>
        <w:pStyle w:val="5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landing</w:t>
      </w:r>
      <w:r>
        <w:rPr>
          <w:spacing w:val="-6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JavaScript.</w:t>
      </w:r>
    </w:p>
    <w:p w14:paraId="2038AE8C">
      <w:pPr>
        <w:pStyle w:val="7"/>
        <w:numPr>
          <w:ilvl w:val="0"/>
          <w:numId w:val="6"/>
        </w:numPr>
        <w:tabs>
          <w:tab w:val="left" w:pos="151"/>
        </w:tabs>
        <w:spacing w:before="20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links:</w:t>
      </w:r>
      <w:r>
        <w:rPr>
          <w:spacing w:val="-8"/>
          <w:sz w:val="24"/>
        </w:rPr>
        <w:t xml:space="preserve"> </w:t>
      </w:r>
      <w:r>
        <w:rPr>
          <w:sz w:val="24"/>
        </w:rPr>
        <w:t>Home,</w:t>
      </w:r>
      <w:r>
        <w:rPr>
          <w:spacing w:val="-8"/>
          <w:sz w:val="24"/>
        </w:rPr>
        <w:t xml:space="preserve"> </w:t>
      </w:r>
      <w:r>
        <w:rPr>
          <w:sz w:val="24"/>
        </w:rPr>
        <w:t>Menu,</w:t>
      </w:r>
      <w:r>
        <w:rPr>
          <w:spacing w:val="-9"/>
          <w:sz w:val="24"/>
        </w:rPr>
        <w:t xml:space="preserve"> </w:t>
      </w:r>
      <w:r>
        <w:rPr>
          <w:sz w:val="24"/>
        </w:rPr>
        <w:t>Gallery,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4AF58CFB">
      <w:pPr>
        <w:pStyle w:val="7"/>
        <w:numPr>
          <w:ilvl w:val="0"/>
          <w:numId w:val="6"/>
        </w:numPr>
        <w:tabs>
          <w:tab w:val="left" w:pos="151"/>
        </w:tabs>
        <w:spacing w:before="207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hero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restaurant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tagline.</w:t>
      </w:r>
    </w:p>
    <w:p w14:paraId="68E55310">
      <w:pPr>
        <w:pStyle w:val="7"/>
        <w:numPr>
          <w:ilvl w:val="0"/>
          <w:numId w:val="6"/>
        </w:numPr>
        <w:tabs>
          <w:tab w:val="left" w:pos="151"/>
        </w:tabs>
        <w:spacing w:before="20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cards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z w:val="24"/>
        </w:rPr>
        <w:t>image,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5B66C833">
      <w:pPr>
        <w:pStyle w:val="7"/>
        <w:numPr>
          <w:ilvl w:val="0"/>
          <w:numId w:val="6"/>
        </w:numPr>
        <w:tabs>
          <w:tab w:val="left" w:pos="151"/>
        </w:tabs>
        <w:spacing w:before="20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Gallery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slider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68646A8F">
      <w:pPr>
        <w:pStyle w:val="7"/>
        <w:numPr>
          <w:ilvl w:val="0"/>
          <w:numId w:val="6"/>
        </w:numPr>
        <w:tabs>
          <w:tab w:val="left" w:pos="151"/>
        </w:tabs>
        <w:spacing w:before="20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slider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7"/>
          <w:sz w:val="24"/>
        </w:rPr>
        <w:t xml:space="preserve"> </w:t>
      </w:r>
      <w:r>
        <w:rPr>
          <w:sz w:val="24"/>
        </w:rPr>
        <w:t>sliding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next/previous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controls.</w:t>
      </w:r>
    </w:p>
    <w:p w14:paraId="75C06950">
      <w:pPr>
        <w:pStyle w:val="7"/>
        <w:numPr>
          <w:ilvl w:val="0"/>
          <w:numId w:val="6"/>
        </w:numPr>
        <w:tabs>
          <w:tab w:val="left" w:pos="151"/>
        </w:tabs>
        <w:spacing w:before="207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smooth</w:t>
      </w:r>
      <w:r>
        <w:rPr>
          <w:spacing w:val="-5"/>
          <w:sz w:val="24"/>
        </w:rPr>
        <w:t xml:space="preserve"> </w:t>
      </w:r>
      <w:r>
        <w:rPr>
          <w:sz w:val="24"/>
        </w:rPr>
        <w:t>hover</w:t>
      </w:r>
      <w:r>
        <w:rPr>
          <w:spacing w:val="-3"/>
          <w:sz w:val="24"/>
        </w:rPr>
        <w:t xml:space="preserve"> </w:t>
      </w:r>
      <w:r>
        <w:rPr>
          <w:sz w:val="24"/>
        </w:rPr>
        <w:t>animations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7AC44BD9">
      <w:pPr>
        <w:pStyle w:val="7"/>
        <w:numPr>
          <w:ilvl w:val="0"/>
          <w:numId w:val="6"/>
        </w:numPr>
        <w:tabs>
          <w:tab w:val="left" w:pos="151"/>
        </w:tabs>
        <w:spacing w:before="20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Flexbox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Grid.</w:t>
      </w:r>
    </w:p>
    <w:p w14:paraId="0AEB60AA">
      <w:pPr>
        <w:pStyle w:val="2"/>
        <w:spacing w:before="209" w:line="408" w:lineRule="auto"/>
        <w:ind w:right="6088"/>
      </w:pPr>
      <w:r>
        <w:t>AI</w:t>
      </w:r>
      <w:r>
        <w:rPr>
          <w:spacing w:val="-14"/>
        </w:rPr>
        <w:t xml:space="preserve"> </w:t>
      </w:r>
      <w:r>
        <w:t>Generated</w:t>
      </w:r>
      <w:r>
        <w:rPr>
          <w:spacing w:val="-14"/>
        </w:rPr>
        <w:t xml:space="preserve"> </w:t>
      </w:r>
      <w:r>
        <w:t xml:space="preserve">Code: </w:t>
      </w:r>
      <w:r>
        <w:rPr>
          <w:spacing w:val="-2"/>
        </w:rPr>
        <w:t>Index.html</w:t>
      </w:r>
    </w:p>
    <w:p w14:paraId="01F88454">
      <w:pPr>
        <w:pStyle w:val="2"/>
        <w:spacing w:after="0" w:line="408" w:lineRule="auto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37A7FCA6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4504690" cy="391795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988" cy="39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309F">
      <w:pPr>
        <w:pStyle w:val="5"/>
        <w:spacing w:before="1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155575</wp:posOffset>
            </wp:positionV>
            <wp:extent cx="4434205" cy="328485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154" cy="328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E1E18">
      <w:pPr>
        <w:pStyle w:val="5"/>
        <w:spacing w:after="0"/>
        <w:rPr>
          <w:b/>
          <w:sz w:val="18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651EB45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634355" cy="417639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786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2D0F">
      <w:pPr>
        <w:spacing w:before="16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Style.css</w:t>
      </w:r>
    </w:p>
    <w:p w14:paraId="38F0F6A1">
      <w:pPr>
        <w:pStyle w:val="5"/>
        <w:spacing w:before="10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4426585" cy="370205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6608" cy="3702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BCB95">
      <w:pPr>
        <w:pStyle w:val="5"/>
        <w:spacing w:after="0"/>
        <w:rPr>
          <w:b/>
          <w:sz w:val="1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9A07959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3834130" cy="5076190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277" cy="50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3429">
      <w:pPr>
        <w:pStyle w:val="5"/>
        <w:spacing w:before="262"/>
      </w:pPr>
      <w:r>
        <w:rPr>
          <w:spacing w:val="-2"/>
        </w:rPr>
        <w:t>Output:</w:t>
      </w:r>
    </w:p>
    <w:p w14:paraId="23FADA46">
      <w:pPr>
        <w:pStyle w:val="5"/>
        <w:spacing w:before="10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129540</wp:posOffset>
            </wp:positionV>
            <wp:extent cx="5724525" cy="2564765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07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E8FA3">
      <w:pPr>
        <w:pStyle w:val="5"/>
        <w:spacing w:after="0"/>
        <w:rPr>
          <w:sz w:val="1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CC3210F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717540" cy="250952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87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B045">
      <w:pPr>
        <w:pStyle w:val="5"/>
        <w:spacing w:before="5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173355</wp:posOffset>
            </wp:positionV>
            <wp:extent cx="5725160" cy="238633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62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BFE8D">
      <w:pPr>
        <w:pStyle w:val="2"/>
        <w:spacing w:before="209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Explanation:</w:t>
      </w:r>
    </w:p>
    <w:p w14:paraId="46602A83">
      <w:pPr>
        <w:pStyle w:val="5"/>
        <w:spacing w:before="207" w:line="278" w:lineRule="auto"/>
      </w:pPr>
      <w:r>
        <w:t>The</w:t>
      </w:r>
      <w:r>
        <w:rPr>
          <w:spacing w:val="-9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landing</w:t>
      </w:r>
      <w:r>
        <w:rPr>
          <w:spacing w:val="-9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restaurant’s</w:t>
      </w:r>
      <w:r>
        <w:rPr>
          <w:spacing w:val="-8"/>
        </w:rPr>
        <w:t xml:space="preserve"> </w:t>
      </w:r>
      <w:r>
        <w:t>menu,</w:t>
      </w:r>
      <w:r>
        <w:rPr>
          <w:spacing w:val="-8"/>
        </w:rPr>
        <w:t xml:space="preserve"> </w:t>
      </w:r>
      <w:r>
        <w:t>images,</w:t>
      </w:r>
      <w:r>
        <w:rPr>
          <w:spacing w:val="-7"/>
        </w:rPr>
        <w:t xml:space="preserve"> </w:t>
      </w:r>
      <w:r>
        <w:t xml:space="preserve">and contact details using </w:t>
      </w:r>
      <w:r>
        <w:rPr>
          <w:b/>
        </w:rPr>
        <w:t>HTML, CSS, and JavaScript</w:t>
      </w:r>
      <w:r>
        <w:t>.</w:t>
      </w:r>
    </w:p>
    <w:p w14:paraId="2811CA9F">
      <w:pPr>
        <w:pStyle w:val="2"/>
        <w:spacing w:before="158"/>
      </w:pPr>
      <w:r>
        <w:t>HTML</w:t>
      </w:r>
      <w:r>
        <w:rPr>
          <w:spacing w:val="-2"/>
        </w:rPr>
        <w:t xml:space="preserve"> Structure</w:t>
      </w:r>
    </w:p>
    <w:p w14:paraId="524116B3">
      <w:pPr>
        <w:pStyle w:val="5"/>
      </w:pP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organizes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page.</w:t>
      </w:r>
    </w:p>
    <w:p w14:paraId="681E7D60">
      <w:pPr>
        <w:pStyle w:val="7"/>
        <w:numPr>
          <w:ilvl w:val="0"/>
          <w:numId w:val="7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&lt;nav&gt;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z w:val="24"/>
        </w:rPr>
        <w:t>links: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Home,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Menu,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Gallery,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Contact</w:t>
      </w:r>
      <w:r>
        <w:rPr>
          <w:spacing w:val="-2"/>
          <w:sz w:val="24"/>
        </w:rPr>
        <w:t>.</w:t>
      </w:r>
    </w:p>
    <w:p w14:paraId="15B8B72F">
      <w:pPr>
        <w:pStyle w:val="7"/>
        <w:numPr>
          <w:ilvl w:val="0"/>
          <w:numId w:val="7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acts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hero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displaying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restaurant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tagline.</w:t>
      </w:r>
    </w:p>
    <w:p w14:paraId="62562D3B">
      <w:pPr>
        <w:pStyle w:val="7"/>
        <w:numPr>
          <w:ilvl w:val="0"/>
          <w:numId w:val="7"/>
        </w:numPr>
        <w:tabs>
          <w:tab w:val="left" w:pos="743"/>
        </w:tabs>
        <w:spacing w:before="206" w:after="0" w:line="278" w:lineRule="auto"/>
        <w:ind w:left="743" w:right="41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card</w:t>
      </w:r>
      <w:r>
        <w:rPr>
          <w:spacing w:val="-6"/>
          <w:sz w:val="24"/>
        </w:rPr>
        <w:t xml:space="preserve"> </w:t>
      </w:r>
      <w:r>
        <w:rPr>
          <w:sz w:val="24"/>
        </w:rPr>
        <w:t>layouts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food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image,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name, and price</w:t>
      </w:r>
      <w:r>
        <w:rPr>
          <w:sz w:val="24"/>
        </w:rPr>
        <w:t>.</w:t>
      </w:r>
    </w:p>
    <w:p w14:paraId="1CD32DD7">
      <w:pPr>
        <w:pStyle w:val="7"/>
        <w:numPr>
          <w:ilvl w:val="0"/>
          <w:numId w:val="7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Gallery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displays</w:t>
      </w:r>
      <w:r>
        <w:rPr>
          <w:spacing w:val="-7"/>
          <w:sz w:val="24"/>
        </w:rPr>
        <w:t xml:space="preserve"> </w:t>
      </w:r>
      <w:r>
        <w:rPr>
          <w:sz w:val="24"/>
        </w:rPr>
        <w:t>restaurant</w:t>
      </w:r>
      <w:r>
        <w:rPr>
          <w:spacing w:val="-8"/>
          <w:sz w:val="24"/>
        </w:rPr>
        <w:t xml:space="preserve"> </w:t>
      </w:r>
      <w:r>
        <w:rPr>
          <w:sz w:val="24"/>
        </w:rPr>
        <w:t>images</w:t>
      </w:r>
      <w:r>
        <w:rPr>
          <w:spacing w:val="-6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slider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container.</w:t>
      </w:r>
    </w:p>
    <w:p w14:paraId="0A871CA0">
      <w:pPr>
        <w:pStyle w:val="2"/>
        <w:spacing w:before="207"/>
      </w:pPr>
      <w:r>
        <w:t>CSS</w:t>
      </w:r>
      <w:r>
        <w:rPr>
          <w:spacing w:val="-1"/>
        </w:rPr>
        <w:t xml:space="preserve"> </w:t>
      </w:r>
      <w:r>
        <w:rPr>
          <w:spacing w:val="-2"/>
        </w:rPr>
        <w:t>Styling</w:t>
      </w:r>
    </w:p>
    <w:p w14:paraId="0D4D7F2C">
      <w:pPr>
        <w:pStyle w:val="5"/>
      </w:pPr>
      <w:r>
        <w:t>CSS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style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rPr>
          <w:spacing w:val="-4"/>
        </w:rPr>
        <w:t>page.</w:t>
      </w:r>
    </w:p>
    <w:p w14:paraId="107DBE33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8DB4644">
      <w:pPr>
        <w:pStyle w:val="7"/>
        <w:numPr>
          <w:ilvl w:val="0"/>
          <w:numId w:val="7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arrange</w:t>
      </w:r>
      <w:r>
        <w:rPr>
          <w:spacing w:val="-3"/>
          <w:sz w:val="24"/>
        </w:rPr>
        <w:t xml:space="preserve"> </w:t>
      </w: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3963923E">
      <w:pPr>
        <w:pStyle w:val="7"/>
        <w:numPr>
          <w:ilvl w:val="0"/>
          <w:numId w:val="7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card</w:t>
      </w:r>
      <w:r>
        <w:rPr>
          <w:spacing w:val="-5"/>
          <w:sz w:val="24"/>
        </w:rPr>
        <w:t xml:space="preserve"> </w:t>
      </w:r>
      <w:r>
        <w:rPr>
          <w:sz w:val="24"/>
        </w:rPr>
        <w:t>includes</w:t>
      </w:r>
      <w:r>
        <w:rPr>
          <w:spacing w:val="-8"/>
          <w:sz w:val="24"/>
        </w:rPr>
        <w:t xml:space="preserve"> </w:t>
      </w:r>
      <w:r>
        <w:rPr>
          <w:sz w:val="24"/>
        </w:rPr>
        <w:t>padding,</w:t>
      </w:r>
      <w:r>
        <w:rPr>
          <w:spacing w:val="-6"/>
          <w:sz w:val="24"/>
        </w:rPr>
        <w:t xml:space="preserve"> </w:t>
      </w:r>
      <w:r>
        <w:rPr>
          <w:sz w:val="24"/>
        </w:rPr>
        <w:t>shadows,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border-radius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modern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6BAEE075">
      <w:pPr>
        <w:pStyle w:val="7"/>
        <w:numPr>
          <w:ilvl w:val="0"/>
          <w:numId w:val="7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Hover</w:t>
      </w:r>
      <w:r>
        <w:rPr>
          <w:spacing w:val="-5"/>
          <w:sz w:val="24"/>
        </w:rPr>
        <w:t xml:space="preserve"> </w:t>
      </w:r>
      <w:r>
        <w:rPr>
          <w:sz w:val="24"/>
        </w:rPr>
        <w:t>animations</w:t>
      </w:r>
      <w:r>
        <w:rPr>
          <w:spacing w:val="-5"/>
          <w:sz w:val="24"/>
        </w:rPr>
        <w:t xml:space="preserve"> </w:t>
      </w:r>
      <w:r>
        <w:rPr>
          <w:sz w:val="24"/>
        </w:rPr>
        <w:t>highlight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move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mouse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134347D4">
      <w:pPr>
        <w:pStyle w:val="7"/>
        <w:numPr>
          <w:ilvl w:val="0"/>
          <w:numId w:val="7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Media</w:t>
      </w:r>
      <w:r>
        <w:rPr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responsive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screen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434F487E">
      <w:pPr>
        <w:pStyle w:val="2"/>
      </w:pPr>
      <w:r>
        <w:t>JavaScript</w:t>
      </w:r>
      <w:r>
        <w:rPr>
          <w:spacing w:val="-12"/>
        </w:rPr>
        <w:t xml:space="preserve"> </w:t>
      </w:r>
      <w:r>
        <w:rPr>
          <w:spacing w:val="-2"/>
        </w:rPr>
        <w:t>Functionality</w:t>
      </w:r>
    </w:p>
    <w:p w14:paraId="4CC8DEA7">
      <w:pPr>
        <w:spacing w:before="206"/>
        <w:ind w:left="23" w:right="0" w:firstLine="0"/>
        <w:jc w:val="left"/>
        <w:rPr>
          <w:sz w:val="24"/>
        </w:rPr>
      </w:pPr>
      <w:r>
        <w:rPr>
          <w:sz w:val="24"/>
        </w:rPr>
        <w:t>JavaScript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slider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gallery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section</w:t>
      </w:r>
      <w:r>
        <w:rPr>
          <w:spacing w:val="-2"/>
          <w:sz w:val="24"/>
        </w:rPr>
        <w:t>.</w:t>
      </w:r>
    </w:p>
    <w:p w14:paraId="158E6168">
      <w:pPr>
        <w:pStyle w:val="7"/>
        <w:numPr>
          <w:ilvl w:val="0"/>
          <w:numId w:val="7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slider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cycles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5A2B74B4">
      <w:pPr>
        <w:pStyle w:val="7"/>
        <w:numPr>
          <w:ilvl w:val="0"/>
          <w:numId w:val="7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Buttons</w:t>
      </w:r>
      <w:r>
        <w:rPr>
          <w:spacing w:val="-7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navigate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next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previous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controls</w:t>
      </w:r>
      <w:r>
        <w:rPr>
          <w:spacing w:val="-2"/>
          <w:sz w:val="24"/>
        </w:rPr>
        <w:t>.</w:t>
      </w:r>
    </w:p>
    <w:p w14:paraId="0187B8F3">
      <w:pPr>
        <w:pStyle w:val="7"/>
        <w:numPr>
          <w:ilvl w:val="0"/>
          <w:numId w:val="7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transitions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146723C9">
      <w:pPr>
        <w:pStyle w:val="2"/>
        <w:spacing w:line="278" w:lineRule="auto"/>
        <w:rPr>
          <w:b w:val="0"/>
        </w:rPr>
      </w:pPr>
      <w:r>
        <w:rPr>
          <w:b w:val="0"/>
        </w:rPr>
        <w:t>This</w:t>
      </w:r>
      <w:r>
        <w:rPr>
          <w:b w:val="0"/>
          <w:spacing w:val="-10"/>
        </w:rPr>
        <w:t xml:space="preserve"> </w:t>
      </w:r>
      <w:r>
        <w:rPr>
          <w:b w:val="0"/>
        </w:rPr>
        <w:t>creates</w:t>
      </w:r>
      <w:r>
        <w:rPr>
          <w:b w:val="0"/>
          <w:spacing w:val="-12"/>
        </w:rPr>
        <w:t xml:space="preserve"> </w:t>
      </w:r>
      <w:r>
        <w:rPr>
          <w:b w:val="0"/>
        </w:rPr>
        <w:t>a</w:t>
      </w:r>
      <w:r>
        <w:rPr>
          <w:b w:val="0"/>
          <w:spacing w:val="-8"/>
        </w:rPr>
        <w:t xml:space="preserve"> </w:t>
      </w:r>
      <w:r>
        <w:t>visually</w:t>
      </w:r>
      <w:r>
        <w:rPr>
          <w:spacing w:val="-11"/>
        </w:rPr>
        <w:t xml:space="preserve"> </w:t>
      </w:r>
      <w:r>
        <w:t>attractive</w:t>
      </w:r>
      <w:r>
        <w:rPr>
          <w:spacing w:val="-11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landing</w:t>
      </w:r>
      <w:r>
        <w:rPr>
          <w:spacing w:val="-11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 xml:space="preserve">gallery </w:t>
      </w:r>
      <w:r>
        <w:rPr>
          <w:spacing w:val="-2"/>
        </w:rPr>
        <w:t>functionality</w:t>
      </w:r>
      <w:r>
        <w:rPr>
          <w:b w:val="0"/>
          <w:spacing w:val="-2"/>
        </w:rPr>
        <w:t>.</w:t>
      </w:r>
    </w:p>
    <w:p w14:paraId="260014CA">
      <w:pPr>
        <w:pStyle w:val="5"/>
        <w:spacing w:before="0"/>
        <w:ind w:left="0"/>
      </w:pPr>
    </w:p>
    <w:p w14:paraId="30393193">
      <w:pPr>
        <w:pStyle w:val="5"/>
        <w:spacing w:before="71"/>
        <w:ind w:left="0"/>
      </w:pPr>
    </w:p>
    <w:p w14:paraId="13D6B2DC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AI-Powered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Event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25DF1C31">
      <w:pPr>
        <w:pStyle w:val="5"/>
        <w:spacing w:before="207"/>
      </w:pPr>
      <w:r>
        <w:rPr>
          <w:spacing w:val="-2"/>
        </w:rPr>
        <w:t>Scenario</w:t>
      </w:r>
    </w:p>
    <w:p w14:paraId="71D67209">
      <w:pPr>
        <w:pStyle w:val="5"/>
        <w:spacing w:line="410" w:lineRule="auto"/>
        <w:ind w:right="1016"/>
      </w:pPr>
      <w:r>
        <w:t>SR</w:t>
      </w:r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hosting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fest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form with real-time validation to ensure accurate user input.</w:t>
      </w:r>
    </w:p>
    <w:p w14:paraId="3CC47C9E">
      <w:pPr>
        <w:pStyle w:val="5"/>
        <w:spacing w:before="0" w:line="290" w:lineRule="exact"/>
      </w:pPr>
      <w:r>
        <w:rPr>
          <w:spacing w:val="-2"/>
        </w:rPr>
        <w:t>Tasks</w:t>
      </w:r>
    </w:p>
    <w:p w14:paraId="2BDA5E34">
      <w:pPr>
        <w:pStyle w:val="7"/>
        <w:numPr>
          <w:ilvl w:val="0"/>
          <w:numId w:val="8"/>
        </w:numPr>
        <w:tabs>
          <w:tab w:val="left" w:pos="258"/>
        </w:tabs>
        <w:spacing w:before="206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Ask</w:t>
      </w:r>
      <w:r>
        <w:rPr>
          <w:spacing w:val="-9"/>
          <w:sz w:val="24"/>
        </w:rPr>
        <w:t xml:space="preserve"> </w:t>
      </w:r>
      <w:r>
        <w:rPr>
          <w:sz w:val="24"/>
        </w:rPr>
        <w:t>Copilot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fields:</w:t>
      </w:r>
    </w:p>
    <w:p w14:paraId="3ECBAF70">
      <w:pPr>
        <w:pStyle w:val="7"/>
        <w:numPr>
          <w:ilvl w:val="1"/>
          <w:numId w:val="8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pacing w:val="-4"/>
          <w:sz w:val="24"/>
        </w:rPr>
        <w:t>Name</w:t>
      </w:r>
    </w:p>
    <w:p w14:paraId="3430E172">
      <w:pPr>
        <w:pStyle w:val="7"/>
        <w:numPr>
          <w:ilvl w:val="1"/>
          <w:numId w:val="8"/>
        </w:numPr>
        <w:tabs>
          <w:tab w:val="left" w:pos="204"/>
        </w:tabs>
        <w:spacing w:before="209" w:after="0" w:line="240" w:lineRule="auto"/>
        <w:ind w:left="204" w:right="0" w:hanging="181"/>
        <w:jc w:val="left"/>
        <w:rPr>
          <w:sz w:val="24"/>
        </w:rPr>
      </w:pPr>
      <w:r>
        <w:rPr>
          <w:spacing w:val="-2"/>
          <w:sz w:val="24"/>
        </w:rPr>
        <w:t>Email</w:t>
      </w:r>
    </w:p>
    <w:p w14:paraId="61DB8B69">
      <w:pPr>
        <w:pStyle w:val="7"/>
        <w:numPr>
          <w:ilvl w:val="1"/>
          <w:numId w:val="8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z w:val="24"/>
        </w:rPr>
        <w:t>Phone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20403F56">
      <w:pPr>
        <w:pStyle w:val="7"/>
        <w:numPr>
          <w:ilvl w:val="1"/>
          <w:numId w:val="8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pacing w:val="-2"/>
          <w:sz w:val="24"/>
        </w:rPr>
        <w:t>Department</w:t>
      </w:r>
    </w:p>
    <w:p w14:paraId="2D904AC5">
      <w:pPr>
        <w:pStyle w:val="7"/>
        <w:numPr>
          <w:ilvl w:val="1"/>
          <w:numId w:val="8"/>
        </w:numPr>
        <w:tabs>
          <w:tab w:val="left" w:pos="204"/>
        </w:tabs>
        <w:spacing w:before="207" w:after="0" w:line="240" w:lineRule="auto"/>
        <w:ind w:left="204" w:right="0" w:hanging="181"/>
        <w:jc w:val="left"/>
        <w:rPr>
          <w:sz w:val="24"/>
        </w:rPr>
      </w:pPr>
      <w:r>
        <w:rPr>
          <w:sz w:val="24"/>
        </w:rPr>
        <w:t>Event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Selection</w:t>
      </w:r>
    </w:p>
    <w:p w14:paraId="4CDA2AEE">
      <w:pPr>
        <w:pStyle w:val="7"/>
        <w:numPr>
          <w:ilvl w:val="0"/>
          <w:numId w:val="8"/>
        </w:numPr>
        <w:tabs>
          <w:tab w:val="left" w:pos="258"/>
        </w:tabs>
        <w:spacing w:before="207" w:after="0" w:line="408" w:lineRule="auto"/>
        <w:ind w:left="23" w:right="2661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assistance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style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accessibility.</w:t>
      </w:r>
    </w:p>
    <w:p w14:paraId="3851A010">
      <w:pPr>
        <w:pStyle w:val="7"/>
        <w:numPr>
          <w:ilvl w:val="0"/>
          <w:numId w:val="8"/>
        </w:numPr>
        <w:tabs>
          <w:tab w:val="left" w:pos="258"/>
        </w:tabs>
        <w:spacing w:before="2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Copilot:</w:t>
      </w:r>
    </w:p>
    <w:p w14:paraId="5BBFFF8C">
      <w:pPr>
        <w:pStyle w:val="7"/>
        <w:numPr>
          <w:ilvl w:val="1"/>
          <w:numId w:val="8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z w:val="24"/>
        </w:rPr>
        <w:t>format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75C33C23">
      <w:pPr>
        <w:pStyle w:val="7"/>
        <w:numPr>
          <w:ilvl w:val="1"/>
          <w:numId w:val="8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z w:val="24"/>
        </w:rPr>
        <w:t>Phone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09156A5A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B82BEB1">
      <w:pPr>
        <w:pStyle w:val="7"/>
        <w:numPr>
          <w:ilvl w:val="1"/>
          <w:numId w:val="8"/>
        </w:numPr>
        <w:tabs>
          <w:tab w:val="left" w:pos="204"/>
        </w:tabs>
        <w:spacing w:before="41" w:after="0" w:line="410" w:lineRule="auto"/>
        <w:ind w:left="23" w:right="6802" w:firstLine="0"/>
        <w:jc w:val="left"/>
        <w:rPr>
          <w:sz w:val="24"/>
        </w:rPr>
      </w:pPr>
      <w:r>
        <w:rPr>
          <w:sz w:val="24"/>
        </w:rPr>
        <w:t>Required</w:t>
      </w:r>
      <w:r>
        <w:rPr>
          <w:spacing w:val="-14"/>
          <w:sz w:val="24"/>
        </w:rPr>
        <w:t xml:space="preserve"> </w:t>
      </w:r>
      <w:r>
        <w:rPr>
          <w:sz w:val="24"/>
        </w:rPr>
        <w:t>field</w:t>
      </w:r>
      <w:r>
        <w:rPr>
          <w:spacing w:val="-14"/>
          <w:sz w:val="24"/>
        </w:rPr>
        <w:t xml:space="preserve"> </w:t>
      </w:r>
      <w:r>
        <w:rPr>
          <w:sz w:val="24"/>
        </w:rPr>
        <w:t>checks Expected Outcome</w:t>
      </w:r>
    </w:p>
    <w:p w14:paraId="305A767B">
      <w:pPr>
        <w:pStyle w:val="7"/>
        <w:numPr>
          <w:ilvl w:val="0"/>
          <w:numId w:val="9"/>
        </w:numPr>
        <w:tabs>
          <w:tab w:val="left" w:pos="197"/>
        </w:tabs>
        <w:spacing w:before="0" w:after="0" w:line="290" w:lineRule="exact"/>
        <w:ind w:left="197" w:right="0" w:hanging="174"/>
        <w:jc w:val="left"/>
        <w:rPr>
          <w:sz w:val="24"/>
        </w:rPr>
      </w:pPr>
      <w:r>
        <w:rPr>
          <w:sz w:val="24"/>
        </w:rPr>
        <w:t>User-friendly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visually</w:t>
      </w:r>
      <w:r>
        <w:rPr>
          <w:spacing w:val="-8"/>
          <w:sz w:val="24"/>
        </w:rPr>
        <w:t xml:space="preserve"> </w:t>
      </w:r>
      <w:r>
        <w:rPr>
          <w:sz w:val="24"/>
        </w:rPr>
        <w:t>appealing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4BC0177D">
      <w:pPr>
        <w:pStyle w:val="7"/>
        <w:numPr>
          <w:ilvl w:val="0"/>
          <w:numId w:val="9"/>
        </w:numPr>
        <w:tabs>
          <w:tab w:val="left" w:pos="197"/>
        </w:tabs>
        <w:spacing w:before="206" w:after="0" w:line="240" w:lineRule="auto"/>
        <w:ind w:left="197" w:right="0" w:hanging="174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messages</w:t>
      </w:r>
    </w:p>
    <w:p w14:paraId="7633BFF7">
      <w:pPr>
        <w:pStyle w:val="7"/>
        <w:numPr>
          <w:ilvl w:val="0"/>
          <w:numId w:val="9"/>
        </w:numPr>
        <w:tabs>
          <w:tab w:val="left" w:pos="197"/>
        </w:tabs>
        <w:spacing w:before="206" w:after="0" w:line="240" w:lineRule="auto"/>
        <w:ind w:left="197" w:right="0" w:hanging="174"/>
        <w:jc w:val="left"/>
        <w:rPr>
          <w:sz w:val="24"/>
        </w:rPr>
      </w:pPr>
      <w:r>
        <w:rPr>
          <w:sz w:val="24"/>
        </w:rPr>
        <w:t>Prevention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submissions</w:t>
      </w:r>
    </w:p>
    <w:p w14:paraId="0ECD1651">
      <w:pPr>
        <w:pStyle w:val="2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used:</w:t>
      </w:r>
    </w:p>
    <w:p w14:paraId="516BD877">
      <w:pPr>
        <w:pStyle w:val="5"/>
        <w:spacing w:before="207"/>
      </w:pPr>
      <w:r>
        <w:t>Generate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JavaScript.</w:t>
      </w:r>
    </w:p>
    <w:p w14:paraId="5869573C">
      <w:pPr>
        <w:pStyle w:val="5"/>
      </w:pPr>
      <w:r>
        <w:t>Form</w:t>
      </w:r>
      <w:r>
        <w:rPr>
          <w:spacing w:val="-8"/>
        </w:rPr>
        <w:t xml:space="preserve"> </w:t>
      </w:r>
      <w:r>
        <w:t>fields:</w:t>
      </w:r>
      <w:r>
        <w:rPr>
          <w:spacing w:val="-9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Email,</w:t>
      </w:r>
      <w:r>
        <w:rPr>
          <w:spacing w:val="-7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Number,</w:t>
      </w:r>
      <w:r>
        <w:rPr>
          <w:spacing w:val="-9"/>
        </w:rPr>
        <w:t xml:space="preserve"> </w:t>
      </w:r>
      <w:r>
        <w:t>Department,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(dropdown).</w:t>
      </w:r>
    </w:p>
    <w:p w14:paraId="4635BA13">
      <w:pPr>
        <w:pStyle w:val="7"/>
        <w:numPr>
          <w:ilvl w:val="0"/>
          <w:numId w:val="10"/>
        </w:numPr>
        <w:tabs>
          <w:tab w:val="left" w:pos="151"/>
        </w:tabs>
        <w:spacing w:before="209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Style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accessibility.</w:t>
      </w:r>
    </w:p>
    <w:p w14:paraId="58A082DC">
      <w:pPr>
        <w:pStyle w:val="7"/>
        <w:numPr>
          <w:ilvl w:val="0"/>
          <w:numId w:val="10"/>
        </w:numPr>
        <w:tabs>
          <w:tab w:val="left" w:pos="151"/>
        </w:tabs>
        <w:spacing w:before="20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3D64FE0F">
      <w:pPr>
        <w:pStyle w:val="7"/>
        <w:numPr>
          <w:ilvl w:val="1"/>
          <w:numId w:val="10"/>
        </w:numPr>
        <w:tabs>
          <w:tab w:val="left" w:pos="259"/>
        </w:tabs>
        <w:spacing w:before="207" w:after="0" w:line="240" w:lineRule="auto"/>
        <w:ind w:left="259" w:right="0" w:hanging="126"/>
        <w:jc w:val="left"/>
        <w:rPr>
          <w:sz w:val="24"/>
        </w:rPr>
      </w:pP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EB3C6FF">
      <w:pPr>
        <w:pStyle w:val="7"/>
        <w:numPr>
          <w:ilvl w:val="1"/>
          <w:numId w:val="10"/>
        </w:numPr>
        <w:tabs>
          <w:tab w:val="left" w:pos="259"/>
        </w:tabs>
        <w:spacing w:before="206" w:after="0" w:line="240" w:lineRule="auto"/>
        <w:ind w:left="259" w:right="0" w:hanging="126"/>
        <w:jc w:val="left"/>
        <w:rPr>
          <w:sz w:val="24"/>
        </w:rPr>
      </w:pPr>
      <w:r>
        <w:rPr>
          <w:sz w:val="24"/>
        </w:rPr>
        <w:t>Phone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exactly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digits</w:t>
      </w:r>
    </w:p>
    <w:p w14:paraId="3FB40E85">
      <w:pPr>
        <w:pStyle w:val="7"/>
        <w:numPr>
          <w:ilvl w:val="1"/>
          <w:numId w:val="10"/>
        </w:numPr>
        <w:tabs>
          <w:tab w:val="left" w:pos="259"/>
        </w:tabs>
        <w:spacing w:before="206" w:after="0" w:line="240" w:lineRule="auto"/>
        <w:ind w:left="259" w:right="0" w:hanging="126"/>
        <w:jc w:val="left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630A843F">
      <w:pPr>
        <w:pStyle w:val="7"/>
        <w:numPr>
          <w:ilvl w:val="0"/>
          <w:numId w:val="10"/>
        </w:numPr>
        <w:tabs>
          <w:tab w:val="left" w:pos="151"/>
        </w:tabs>
        <w:spacing w:before="20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messages</w:t>
      </w:r>
      <w:r>
        <w:rPr>
          <w:spacing w:val="-5"/>
          <w:sz w:val="24"/>
        </w:rPr>
        <w:t xml:space="preserve"> </w:t>
      </w:r>
      <w:r>
        <w:rPr>
          <w:sz w:val="24"/>
        </w:rPr>
        <w:t>below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61EC3B71">
      <w:pPr>
        <w:pStyle w:val="7"/>
        <w:numPr>
          <w:ilvl w:val="0"/>
          <w:numId w:val="10"/>
        </w:numPr>
        <w:tabs>
          <w:tab w:val="left" w:pos="151"/>
        </w:tabs>
        <w:spacing w:before="207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submission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inputs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invalid.</w:t>
      </w:r>
    </w:p>
    <w:p w14:paraId="29021CC3">
      <w:pPr>
        <w:pStyle w:val="7"/>
        <w:numPr>
          <w:ilvl w:val="0"/>
          <w:numId w:val="10"/>
        </w:numPr>
        <w:tabs>
          <w:tab w:val="left" w:pos="151"/>
        </w:tabs>
        <w:spacing w:before="206" w:after="0" w:line="240" w:lineRule="auto"/>
        <w:ind w:left="151" w:right="0" w:hanging="128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friendly.</w:t>
      </w:r>
    </w:p>
    <w:p w14:paraId="6908126A">
      <w:pPr>
        <w:pStyle w:val="2"/>
      </w:pPr>
      <w:r>
        <w:t>AI</w:t>
      </w:r>
      <w:r>
        <w:rPr>
          <w:spacing w:val="-8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14:paraId="6CF42F5F">
      <w:pPr>
        <w:pStyle w:val="5"/>
        <w:spacing w:before="207"/>
      </w:pPr>
      <w:r>
        <w:rPr>
          <w:spacing w:val="-2"/>
        </w:rPr>
        <w:t>Index.html</w:t>
      </w:r>
    </w:p>
    <w:p w14:paraId="50430A3F">
      <w:pPr>
        <w:pStyle w:val="5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7F9DE15D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4972050" cy="438658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272" cy="438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25F8">
      <w:pPr>
        <w:pStyle w:val="5"/>
        <w:spacing w:before="11"/>
        <w:ind w:left="0"/>
        <w:rPr>
          <w:sz w:val="19"/>
        </w:rPr>
      </w:pPr>
      <w:r>
        <w:rPr>
          <w:sz w:val="19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169545</wp:posOffset>
            </wp:positionV>
            <wp:extent cx="5198745" cy="411353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854" cy="4113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9B378">
      <w:pPr>
        <w:pStyle w:val="5"/>
        <w:spacing w:after="0"/>
        <w:rPr>
          <w:sz w:val="19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7572A99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4218305" cy="357505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817" cy="357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E5DD">
      <w:pPr>
        <w:pStyle w:val="5"/>
        <w:spacing w:before="1"/>
        <w:ind w:left="0"/>
        <w:rPr>
          <w:sz w:val="18"/>
        </w:rPr>
      </w:pPr>
      <w:r>
        <w:rPr>
          <w:sz w:val="1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154940</wp:posOffset>
            </wp:positionV>
            <wp:extent cx="3548380" cy="410019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635" cy="409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97E81">
      <w:pPr>
        <w:pStyle w:val="5"/>
        <w:spacing w:after="0"/>
        <w:rPr>
          <w:sz w:val="18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42C4142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4340860" cy="489204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904" cy="48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F8FA">
      <w:pPr>
        <w:pStyle w:val="5"/>
        <w:spacing w:before="223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1014730</wp:posOffset>
            </wp:positionH>
            <wp:positionV relativeFrom="paragraph">
              <wp:posOffset>457835</wp:posOffset>
            </wp:positionV>
            <wp:extent cx="4140200" cy="3358515"/>
            <wp:effectExtent l="0" t="0" r="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58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FB4D9EA">
      <w:pPr>
        <w:pStyle w:val="5"/>
        <w:spacing w:before="0"/>
        <w:ind w:left="0"/>
      </w:pPr>
    </w:p>
    <w:p w14:paraId="6AF55C15">
      <w:pPr>
        <w:pStyle w:val="5"/>
        <w:spacing w:before="0"/>
        <w:ind w:left="0"/>
      </w:pPr>
    </w:p>
    <w:p w14:paraId="48C4B1DD">
      <w:pPr>
        <w:pStyle w:val="5"/>
        <w:spacing w:before="0"/>
        <w:ind w:left="0"/>
      </w:pPr>
    </w:p>
    <w:p w14:paraId="0AF0B9E7">
      <w:pPr>
        <w:pStyle w:val="5"/>
        <w:spacing w:before="0"/>
        <w:ind w:left="0"/>
      </w:pPr>
    </w:p>
    <w:p w14:paraId="751A3C2D">
      <w:pPr>
        <w:pStyle w:val="5"/>
        <w:spacing w:before="0"/>
        <w:ind w:left="0"/>
      </w:pPr>
    </w:p>
    <w:p w14:paraId="1408BA43">
      <w:pPr>
        <w:pStyle w:val="5"/>
        <w:spacing w:before="0"/>
        <w:ind w:left="0"/>
      </w:pPr>
    </w:p>
    <w:p w14:paraId="2DB81704">
      <w:pPr>
        <w:pStyle w:val="5"/>
        <w:spacing w:before="0"/>
        <w:ind w:left="0"/>
      </w:pPr>
    </w:p>
    <w:p w14:paraId="7D094163">
      <w:pPr>
        <w:pStyle w:val="5"/>
        <w:spacing w:before="0"/>
        <w:ind w:left="0"/>
      </w:pPr>
    </w:p>
    <w:p w14:paraId="7050C5E3">
      <w:pPr>
        <w:pStyle w:val="5"/>
        <w:spacing w:before="0"/>
        <w:ind w:left="0"/>
      </w:pPr>
    </w:p>
    <w:p w14:paraId="56B5294F">
      <w:pPr>
        <w:pStyle w:val="5"/>
        <w:spacing w:before="0"/>
        <w:ind w:left="0"/>
      </w:pPr>
    </w:p>
    <w:p w14:paraId="39F5F21A">
      <w:pPr>
        <w:pStyle w:val="5"/>
        <w:spacing w:before="0"/>
        <w:ind w:left="0"/>
      </w:pPr>
    </w:p>
    <w:p w14:paraId="4C55AD29">
      <w:pPr>
        <w:pStyle w:val="5"/>
        <w:spacing w:before="0"/>
        <w:ind w:left="0"/>
      </w:pPr>
    </w:p>
    <w:p w14:paraId="5BD4FA2B">
      <w:pPr>
        <w:pStyle w:val="5"/>
        <w:spacing w:before="0"/>
        <w:ind w:left="0"/>
      </w:pPr>
    </w:p>
    <w:p w14:paraId="0024BA11">
      <w:pPr>
        <w:pStyle w:val="5"/>
        <w:spacing w:before="0"/>
        <w:ind w:left="0"/>
      </w:pPr>
    </w:p>
    <w:p w14:paraId="050EFA4B">
      <w:pPr>
        <w:pStyle w:val="5"/>
        <w:spacing w:before="0"/>
        <w:ind w:left="0"/>
      </w:pPr>
    </w:p>
    <w:p w14:paraId="7A41A3B6">
      <w:pPr>
        <w:pStyle w:val="5"/>
        <w:spacing w:before="0"/>
        <w:ind w:left="0"/>
      </w:pPr>
    </w:p>
    <w:p w14:paraId="4BD24B34">
      <w:pPr>
        <w:pStyle w:val="5"/>
        <w:spacing w:before="287"/>
        <w:ind w:left="0"/>
      </w:pPr>
    </w:p>
    <w:p w14:paraId="7DE150F9">
      <w:pPr>
        <w:pStyle w:val="5"/>
        <w:spacing w:before="1"/>
      </w:pPr>
      <w:r>
        <w:rPr>
          <w:spacing w:val="-10"/>
        </w:rPr>
        <w:t>O</w:t>
      </w:r>
    </w:p>
    <w:p w14:paraId="6CA5BA94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B8E6F60">
      <w:pPr>
        <w:pStyle w:val="5"/>
        <w:spacing w:before="41"/>
      </w:pPr>
      <w:r>
        <w:t xml:space="preserve">Code </w:t>
      </w:r>
      <w:r>
        <w:rPr>
          <w:spacing w:val="-2"/>
        </w:rPr>
        <w:t>explanation:</w:t>
      </w:r>
    </w:p>
    <w:p w14:paraId="0F641011">
      <w:pPr>
        <w:spacing w:before="206" w:line="278" w:lineRule="auto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event</w:t>
      </w:r>
      <w:r>
        <w:rPr>
          <w:spacing w:val="-9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allows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event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ensuring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data entry using </w:t>
      </w:r>
      <w:r>
        <w:rPr>
          <w:b/>
          <w:sz w:val="24"/>
        </w:rPr>
        <w:t>HTML, CSS, and JavaScript validation</w:t>
      </w:r>
      <w:r>
        <w:rPr>
          <w:sz w:val="24"/>
        </w:rPr>
        <w:t>.</w:t>
      </w:r>
    </w:p>
    <w:p w14:paraId="0225A5EE">
      <w:pPr>
        <w:pStyle w:val="2"/>
        <w:spacing w:before="161"/>
      </w:pPr>
      <w:r>
        <w:t>HTML</w:t>
      </w:r>
      <w:r>
        <w:rPr>
          <w:spacing w:val="-2"/>
        </w:rPr>
        <w:t xml:space="preserve"> Structure</w:t>
      </w:r>
    </w:p>
    <w:p w14:paraId="67182F59">
      <w:pPr>
        <w:pStyle w:val="5"/>
        <w:spacing w:line="408" w:lineRule="auto"/>
        <w:ind w:right="4652"/>
      </w:pPr>
      <w:r>
        <w:t>The HTML form collects user information. The</w:t>
      </w:r>
      <w:r>
        <w:rPr>
          <w:spacing w:val="-7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fields:</w:t>
      </w:r>
    </w:p>
    <w:p w14:paraId="551A0574">
      <w:pPr>
        <w:pStyle w:val="7"/>
        <w:numPr>
          <w:ilvl w:val="0"/>
          <w:numId w:val="11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Name</w:t>
      </w:r>
    </w:p>
    <w:p w14:paraId="3F965B6B">
      <w:pPr>
        <w:pStyle w:val="7"/>
        <w:numPr>
          <w:ilvl w:val="0"/>
          <w:numId w:val="1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Email</w:t>
      </w:r>
    </w:p>
    <w:p w14:paraId="0CB1D15A">
      <w:pPr>
        <w:pStyle w:val="7"/>
        <w:numPr>
          <w:ilvl w:val="0"/>
          <w:numId w:val="1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Phone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1417B05">
      <w:pPr>
        <w:pStyle w:val="7"/>
        <w:numPr>
          <w:ilvl w:val="0"/>
          <w:numId w:val="1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Department</w:t>
      </w:r>
    </w:p>
    <w:p w14:paraId="0B7067BD">
      <w:pPr>
        <w:pStyle w:val="7"/>
        <w:numPr>
          <w:ilvl w:val="0"/>
          <w:numId w:val="1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13"/>
          <w:sz w:val="24"/>
        </w:rPr>
        <w:t xml:space="preserve"> </w:t>
      </w:r>
      <w:r>
        <w:rPr>
          <w:sz w:val="24"/>
        </w:rPr>
        <w:t>Selection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(Dropdown)</w:t>
      </w:r>
    </w:p>
    <w:p w14:paraId="178B4987">
      <w:pPr>
        <w:spacing w:before="206" w:line="408" w:lineRule="auto"/>
        <w:ind w:left="23" w:right="1016" w:firstLine="0"/>
        <w:jc w:val="left"/>
        <w:rPr>
          <w:b/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&lt;input&gt;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&lt;select&gt;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includes </w:t>
      </w:r>
      <w:r>
        <w:rPr>
          <w:b/>
          <w:sz w:val="24"/>
        </w:rPr>
        <w:t>labels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accessibility</w:t>
      </w:r>
      <w:r>
        <w:rPr>
          <w:sz w:val="24"/>
        </w:rPr>
        <w:t xml:space="preserve">. </w:t>
      </w:r>
      <w:r>
        <w:rPr>
          <w:b/>
          <w:sz w:val="24"/>
        </w:rPr>
        <w:t>CSS Styling</w:t>
      </w:r>
    </w:p>
    <w:p w14:paraId="70DF18C5">
      <w:pPr>
        <w:pStyle w:val="5"/>
        <w:spacing w:before="2"/>
      </w:pPr>
      <w:r>
        <w:t>CSS</w:t>
      </w:r>
      <w:r>
        <w:rPr>
          <w:spacing w:val="-6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appearance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form.</w:t>
      </w:r>
    </w:p>
    <w:p w14:paraId="4EE82794">
      <w:pPr>
        <w:pStyle w:val="7"/>
        <w:numPr>
          <w:ilvl w:val="0"/>
          <w:numId w:val="1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container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centered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padding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styling.</w:t>
      </w:r>
    </w:p>
    <w:p w14:paraId="2D2B4808">
      <w:pPr>
        <w:pStyle w:val="7"/>
        <w:numPr>
          <w:ilvl w:val="0"/>
          <w:numId w:val="1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styled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7"/>
          <w:sz w:val="24"/>
        </w:rPr>
        <w:t xml:space="preserve"> </w:t>
      </w:r>
      <w:r>
        <w:rPr>
          <w:sz w:val="24"/>
        </w:rPr>
        <w:t>spacing,</w:t>
      </w:r>
      <w:r>
        <w:rPr>
          <w:spacing w:val="-8"/>
          <w:sz w:val="24"/>
        </w:rPr>
        <w:t xml:space="preserve"> </w:t>
      </w:r>
      <w:r>
        <w:rPr>
          <w:sz w:val="24"/>
        </w:rPr>
        <w:t>font</w:t>
      </w:r>
      <w:r>
        <w:rPr>
          <w:spacing w:val="-6"/>
          <w:sz w:val="24"/>
        </w:rPr>
        <w:t xml:space="preserve"> </w:t>
      </w:r>
      <w:r>
        <w:rPr>
          <w:sz w:val="24"/>
        </w:rPr>
        <w:t>size,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510250C4">
      <w:pPr>
        <w:pStyle w:val="7"/>
        <w:numPr>
          <w:ilvl w:val="0"/>
          <w:numId w:val="1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Buttons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styled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hover</w:t>
      </w:r>
      <w:r>
        <w:rPr>
          <w:spacing w:val="-8"/>
          <w:sz w:val="24"/>
        </w:rPr>
        <w:t xml:space="preserve"> </w:t>
      </w:r>
      <w:r>
        <w:rPr>
          <w:sz w:val="24"/>
        </w:rPr>
        <w:t>effects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39DCF1A3">
      <w:pPr>
        <w:pStyle w:val="2"/>
        <w:spacing w:before="207"/>
      </w:pPr>
      <w:r>
        <w:t>JavaScript</w:t>
      </w:r>
      <w:r>
        <w:rPr>
          <w:spacing w:val="-12"/>
        </w:rPr>
        <w:t xml:space="preserve"> </w:t>
      </w:r>
      <w:r>
        <w:rPr>
          <w:spacing w:val="-2"/>
        </w:rPr>
        <w:t>Validation</w:t>
      </w:r>
    </w:p>
    <w:p w14:paraId="32E6A878">
      <w:pPr>
        <w:pStyle w:val="5"/>
        <w:spacing w:line="410" w:lineRule="auto"/>
        <w:ind w:right="3672"/>
      </w:pPr>
      <w:r>
        <w:t>JavaScript</w:t>
      </w:r>
      <w:r>
        <w:rPr>
          <w:spacing w:val="-12"/>
        </w:rPr>
        <w:t xml:space="preserve"> </w:t>
      </w:r>
      <w:r>
        <w:t>ensures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enters</w:t>
      </w:r>
      <w:r>
        <w:rPr>
          <w:spacing w:val="-13"/>
        </w:rPr>
        <w:t xml:space="preserve"> </w:t>
      </w:r>
      <w:r>
        <w:t>valid</w:t>
      </w:r>
      <w:r>
        <w:rPr>
          <w:spacing w:val="-12"/>
        </w:rPr>
        <w:t xml:space="preserve"> </w:t>
      </w:r>
      <w:r>
        <w:t>information. The validation includes:</w:t>
      </w:r>
    </w:p>
    <w:p w14:paraId="1E9DB110">
      <w:pPr>
        <w:pStyle w:val="7"/>
        <w:numPr>
          <w:ilvl w:val="0"/>
          <w:numId w:val="11"/>
        </w:numPr>
        <w:tabs>
          <w:tab w:val="left" w:pos="743"/>
        </w:tabs>
        <w:spacing w:before="0" w:after="0" w:line="292" w:lineRule="exact"/>
        <w:ind w:left="743" w:right="0" w:hanging="360"/>
        <w:jc w:val="left"/>
        <w:rPr>
          <w:sz w:val="24"/>
        </w:rPr>
      </w:pPr>
      <w:r>
        <w:rPr>
          <w:b/>
          <w:sz w:val="24"/>
        </w:rPr>
        <w:t>Email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pattern</w:t>
      </w:r>
      <w:r>
        <w:rPr>
          <w:spacing w:val="-6"/>
          <w:sz w:val="24"/>
        </w:rPr>
        <w:t xml:space="preserve"> </w:t>
      </w:r>
      <w:r>
        <w:rPr>
          <w:sz w:val="24"/>
        </w:rPr>
        <w:t>matching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confirm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641F15C5">
      <w:pPr>
        <w:pStyle w:val="7"/>
        <w:numPr>
          <w:ilvl w:val="0"/>
          <w:numId w:val="1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Phone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exactly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digits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entered.</w:t>
      </w:r>
    </w:p>
    <w:p w14:paraId="3A0CAC59">
      <w:pPr>
        <w:pStyle w:val="7"/>
        <w:numPr>
          <w:ilvl w:val="0"/>
          <w:numId w:val="1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Required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z w:val="24"/>
        </w:rPr>
        <w:t>empty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submissions.</w:t>
      </w:r>
    </w:p>
    <w:p w14:paraId="1514D2F8">
      <w:pPr>
        <w:spacing w:before="206" w:line="278" w:lineRule="auto"/>
        <w:ind w:left="23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entered,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displayed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submission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prevented.</w:t>
      </w:r>
    </w:p>
    <w:p w14:paraId="56C165E0">
      <w:pPr>
        <w:spacing w:before="158"/>
        <w:ind w:left="23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accurate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 w14:paraId="2FAFD257">
      <w:pPr>
        <w:pStyle w:val="5"/>
        <w:spacing w:before="0"/>
        <w:ind w:left="0"/>
      </w:pPr>
    </w:p>
    <w:p w14:paraId="069EC4DC">
      <w:pPr>
        <w:pStyle w:val="5"/>
        <w:spacing w:before="119"/>
        <w:ind w:left="0"/>
      </w:pPr>
    </w:p>
    <w:p w14:paraId="6CE5D060">
      <w:pPr>
        <w:pStyle w:val="2"/>
        <w:spacing w:before="1"/>
      </w:pPr>
      <w:r>
        <w:t>Task</w:t>
      </w:r>
      <w:r>
        <w:rPr>
          <w:spacing w:val="-10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AI-Assisted</w:t>
      </w:r>
      <w:r>
        <w:rPr>
          <w:spacing w:val="-8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20605E48">
      <w:pPr>
        <w:pStyle w:val="5"/>
      </w:pPr>
      <w:r>
        <w:rPr>
          <w:spacing w:val="-2"/>
        </w:rPr>
        <w:t>Scenario</w:t>
      </w:r>
    </w:p>
    <w:p w14:paraId="6927BEEA">
      <w:pPr>
        <w:pStyle w:val="5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021209EF">
      <w:pPr>
        <w:pStyle w:val="5"/>
        <w:spacing w:before="41" w:line="410" w:lineRule="auto"/>
        <w:ind w:right="1016"/>
      </w:pPr>
      <w:r>
        <w:t>A</w:t>
      </w:r>
      <w:r>
        <w:rPr>
          <w:spacing w:val="-5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e-commerce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showcase</w:t>
      </w:r>
      <w:r>
        <w:rPr>
          <w:spacing w:val="-7"/>
        </w:rPr>
        <w:t xml:space="preserve"> </w:t>
      </w:r>
      <w:r>
        <w:t>products and manage simple cart functionality.</w:t>
      </w:r>
    </w:p>
    <w:p w14:paraId="0773BFA9">
      <w:pPr>
        <w:pStyle w:val="5"/>
        <w:spacing w:before="0" w:line="290" w:lineRule="exact"/>
      </w:pPr>
      <w:r>
        <w:rPr>
          <w:spacing w:val="-2"/>
        </w:rPr>
        <w:t>Tasks</w:t>
      </w:r>
    </w:p>
    <w:p w14:paraId="7152BD5B">
      <w:pPr>
        <w:pStyle w:val="7"/>
        <w:numPr>
          <w:ilvl w:val="0"/>
          <w:numId w:val="12"/>
        </w:numPr>
        <w:tabs>
          <w:tab w:val="left" w:pos="258"/>
        </w:tabs>
        <w:spacing w:before="206" w:after="0" w:line="408" w:lineRule="auto"/>
        <w:ind w:left="23" w:right="2067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Copilot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grid-based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catalog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CSS.</w:t>
      </w:r>
    </w:p>
    <w:p w14:paraId="60A3C0A8">
      <w:pPr>
        <w:pStyle w:val="7"/>
        <w:numPr>
          <w:ilvl w:val="0"/>
          <w:numId w:val="12"/>
        </w:numPr>
        <w:tabs>
          <w:tab w:val="left" w:pos="258"/>
        </w:tabs>
        <w:spacing w:before="2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“Add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Cart”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3F31DE98">
      <w:pPr>
        <w:pStyle w:val="7"/>
        <w:numPr>
          <w:ilvl w:val="0"/>
          <w:numId w:val="12"/>
        </w:numPr>
        <w:tabs>
          <w:tab w:val="left" w:pos="258"/>
        </w:tabs>
        <w:spacing w:before="207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4F43D05A">
      <w:pPr>
        <w:pStyle w:val="7"/>
        <w:numPr>
          <w:ilvl w:val="1"/>
          <w:numId w:val="12"/>
        </w:numPr>
        <w:tabs>
          <w:tab w:val="left" w:pos="204"/>
        </w:tabs>
        <w:spacing w:before="206" w:after="0" w:line="240" w:lineRule="auto"/>
        <w:ind w:left="204" w:right="0" w:hanging="181"/>
        <w:jc w:val="left"/>
        <w:rPr>
          <w:sz w:val="24"/>
        </w:rPr>
      </w:pPr>
      <w:r>
        <w:rPr>
          <w:sz w:val="24"/>
        </w:rPr>
        <w:t>Cart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counter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top-right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corner</w:t>
      </w:r>
    </w:p>
    <w:p w14:paraId="176122C4">
      <w:pPr>
        <w:pStyle w:val="7"/>
        <w:numPr>
          <w:ilvl w:val="1"/>
          <w:numId w:val="12"/>
        </w:numPr>
        <w:tabs>
          <w:tab w:val="left" w:pos="204"/>
        </w:tabs>
        <w:spacing w:before="209" w:after="0" w:line="408" w:lineRule="auto"/>
        <w:ind w:left="23" w:right="4890" w:firstLine="0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added Expected Outcome</w:t>
      </w:r>
    </w:p>
    <w:p w14:paraId="3D2EF883">
      <w:pPr>
        <w:pStyle w:val="7"/>
        <w:numPr>
          <w:ilvl w:val="0"/>
          <w:numId w:val="13"/>
        </w:numPr>
        <w:tabs>
          <w:tab w:val="left" w:pos="197"/>
        </w:tabs>
        <w:spacing w:before="2" w:after="0" w:line="240" w:lineRule="auto"/>
        <w:ind w:left="197" w:right="0" w:hanging="174"/>
        <w:jc w:val="left"/>
        <w:rPr>
          <w:sz w:val="24"/>
        </w:rPr>
      </w:pPr>
      <w:r>
        <w:rPr>
          <w:sz w:val="24"/>
        </w:rPr>
        <w:t>Functional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catalog</w:t>
      </w:r>
    </w:p>
    <w:p w14:paraId="225EFF45">
      <w:pPr>
        <w:pStyle w:val="7"/>
        <w:numPr>
          <w:ilvl w:val="0"/>
          <w:numId w:val="13"/>
        </w:numPr>
        <w:tabs>
          <w:tab w:val="left" w:pos="197"/>
        </w:tabs>
        <w:spacing w:before="207" w:after="0" w:line="240" w:lineRule="auto"/>
        <w:ind w:left="197" w:right="0" w:hanging="174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cart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counter</w:t>
      </w:r>
    </w:p>
    <w:p w14:paraId="03D03EB7">
      <w:pPr>
        <w:pStyle w:val="7"/>
        <w:numPr>
          <w:ilvl w:val="0"/>
          <w:numId w:val="13"/>
        </w:numPr>
        <w:tabs>
          <w:tab w:val="left" w:pos="197"/>
        </w:tabs>
        <w:spacing w:before="206" w:after="0" w:line="240" w:lineRule="auto"/>
        <w:ind w:left="197" w:right="0" w:hanging="174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experience</w:t>
      </w:r>
    </w:p>
    <w:p w14:paraId="18CCF4B4">
      <w:pPr>
        <w:pStyle w:val="2"/>
      </w:pPr>
      <w:r>
        <w:t>AI</w:t>
      </w:r>
      <w:r>
        <w:rPr>
          <w:spacing w:val="-8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14:paraId="0759D465">
      <w:pPr>
        <w:pStyle w:val="5"/>
        <w:spacing w:before="11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285740" cy="398145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776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3593F">
      <w:pPr>
        <w:pStyle w:val="5"/>
        <w:spacing w:after="0"/>
        <w:rPr>
          <w:b/>
          <w:sz w:val="14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25C4EF8A">
      <w:pPr>
        <w:pStyle w:val="5"/>
        <w:spacing w:before="0"/>
        <w:ind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1985" cy="423735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83" cy="423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07EA">
      <w:pPr>
        <w:pStyle w:val="5"/>
        <w:spacing w:before="3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140970</wp:posOffset>
            </wp:positionV>
            <wp:extent cx="5636895" cy="4280535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09" cy="428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B8F56">
      <w:pPr>
        <w:pStyle w:val="5"/>
        <w:spacing w:after="0"/>
        <w:rPr>
          <w:b/>
          <w:sz w:val="16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2EEAE52">
      <w:pPr>
        <w:pStyle w:val="5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716270" cy="239522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9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92AE">
      <w:pPr>
        <w:pStyle w:val="5"/>
        <w:spacing w:before="0"/>
        <w:ind w:left="0"/>
        <w:rPr>
          <w:b/>
        </w:rPr>
      </w:pPr>
    </w:p>
    <w:p w14:paraId="1BBE31A8">
      <w:pPr>
        <w:pStyle w:val="5"/>
        <w:spacing w:before="126"/>
        <w:ind w:left="0"/>
        <w:rPr>
          <w:b/>
        </w:rPr>
      </w:pPr>
    </w:p>
    <w:p w14:paraId="394BA8A3">
      <w:pPr>
        <w:spacing w:before="1" w:line="408" w:lineRule="auto"/>
        <w:ind w:left="23" w:right="4978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Responsive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Layout Code Explanation</w:t>
      </w:r>
    </w:p>
    <w:p w14:paraId="7EF646EC">
      <w:pPr>
        <w:pStyle w:val="5"/>
        <w:spacing w:before="2" w:line="278" w:lineRule="auto"/>
      </w:pPr>
      <w:r>
        <w:t>The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webpage</w:t>
      </w:r>
      <w:r>
        <w:rPr>
          <w:spacing w:val="-8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 xml:space="preserve">using </w:t>
      </w:r>
      <w:r>
        <w:rPr>
          <w:b/>
        </w:rPr>
        <w:t>HTML and CSS</w:t>
      </w:r>
      <w:r>
        <w:t>.</w:t>
      </w:r>
    </w:p>
    <w:p w14:paraId="5E89172D">
      <w:pPr>
        <w:pStyle w:val="2"/>
        <w:spacing w:before="160"/>
      </w:pPr>
      <w:r>
        <w:t>HTML</w:t>
      </w:r>
      <w:r>
        <w:rPr>
          <w:spacing w:val="-2"/>
        </w:rPr>
        <w:t xml:space="preserve"> Structure</w:t>
      </w:r>
    </w:p>
    <w:p w14:paraId="096C0958">
      <w:pPr>
        <w:pStyle w:val="5"/>
        <w:spacing w:before="207"/>
      </w:pPr>
      <w:r>
        <w:t>The</w:t>
      </w:r>
      <w:r>
        <w:rPr>
          <w:spacing w:val="-8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2"/>
        </w:rPr>
        <w:t>sections:</w:t>
      </w:r>
    </w:p>
    <w:p w14:paraId="39FBAFCE">
      <w:pPr>
        <w:pStyle w:val="2"/>
        <w:numPr>
          <w:ilvl w:val="0"/>
          <w:numId w:val="14"/>
        </w:numPr>
        <w:tabs>
          <w:tab w:val="left" w:pos="742"/>
        </w:tabs>
        <w:spacing w:before="206" w:after="0" w:line="240" w:lineRule="auto"/>
        <w:ind w:left="742" w:right="0" w:hanging="359"/>
        <w:jc w:val="left"/>
      </w:pPr>
      <w:r>
        <w:rPr>
          <w:spacing w:val="-2"/>
        </w:rPr>
        <w:t>Header</w:t>
      </w:r>
    </w:p>
    <w:p w14:paraId="496F373E">
      <w:pPr>
        <w:pStyle w:val="7"/>
        <w:numPr>
          <w:ilvl w:val="1"/>
          <w:numId w:val="14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website</w:t>
      </w:r>
      <w:r>
        <w:rPr>
          <w:spacing w:val="-7"/>
          <w:sz w:val="24"/>
        </w:rPr>
        <w:t xml:space="preserve"> </w:t>
      </w:r>
      <w:r>
        <w:rPr>
          <w:sz w:val="24"/>
        </w:rPr>
        <w:t>title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navigation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4B4699D7">
      <w:pPr>
        <w:pStyle w:val="2"/>
        <w:numPr>
          <w:ilvl w:val="0"/>
          <w:numId w:val="14"/>
        </w:numPr>
        <w:tabs>
          <w:tab w:val="left" w:pos="742"/>
        </w:tabs>
        <w:spacing w:before="207" w:after="0" w:line="240" w:lineRule="auto"/>
        <w:ind w:left="742" w:right="0" w:hanging="359"/>
        <w:jc w:val="left"/>
      </w:pPr>
      <w:r>
        <w:t>Main</w:t>
      </w:r>
      <w:r>
        <w:rPr>
          <w:spacing w:val="-7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rPr>
          <w:spacing w:val="-4"/>
        </w:rPr>
        <w:t>Area</w:t>
      </w:r>
    </w:p>
    <w:p w14:paraId="3EB6FF98">
      <w:pPr>
        <w:pStyle w:val="7"/>
        <w:numPr>
          <w:ilvl w:val="1"/>
          <w:numId w:val="14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placeholder</w:t>
      </w:r>
      <w:r>
        <w:rPr>
          <w:spacing w:val="-5"/>
          <w:sz w:val="24"/>
        </w:rPr>
        <w:t xml:space="preserve"> </w:t>
      </w:r>
      <w:r>
        <w:rPr>
          <w:sz w:val="24"/>
        </w:rPr>
        <w:t>text,</w:t>
      </w:r>
      <w:r>
        <w:rPr>
          <w:spacing w:val="-6"/>
          <w:sz w:val="24"/>
        </w:rPr>
        <w:t xml:space="preserve"> </w:t>
      </w:r>
      <w:r>
        <w:rPr>
          <w:sz w:val="24"/>
        </w:rPr>
        <w:t>images,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articles.</w:t>
      </w:r>
    </w:p>
    <w:p w14:paraId="515971A7">
      <w:pPr>
        <w:pStyle w:val="2"/>
        <w:numPr>
          <w:ilvl w:val="0"/>
          <w:numId w:val="14"/>
        </w:numPr>
        <w:tabs>
          <w:tab w:val="left" w:pos="742"/>
        </w:tabs>
        <w:spacing w:before="206" w:after="0" w:line="240" w:lineRule="auto"/>
        <w:ind w:left="742" w:right="0" w:hanging="359"/>
        <w:jc w:val="left"/>
      </w:pPr>
      <w:r>
        <w:rPr>
          <w:spacing w:val="-2"/>
        </w:rPr>
        <w:t>Footer</w:t>
      </w:r>
    </w:p>
    <w:p w14:paraId="0AD75B0F">
      <w:pPr>
        <w:pStyle w:val="7"/>
        <w:numPr>
          <w:ilvl w:val="1"/>
          <w:numId w:val="14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11"/>
          <w:sz w:val="24"/>
        </w:rPr>
        <w:t xml:space="preserve"> </w:t>
      </w:r>
      <w:r>
        <w:rPr>
          <w:sz w:val="24"/>
        </w:rPr>
        <w:t>copyright</w:t>
      </w:r>
      <w:r>
        <w:rPr>
          <w:spacing w:val="-1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contact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4CF6B40D">
      <w:pPr>
        <w:pStyle w:val="5"/>
        <w:spacing w:before="207" w:line="278" w:lineRule="auto"/>
      </w:pPr>
      <w:r>
        <w:t>Semantic</w:t>
      </w:r>
      <w:r>
        <w:rPr>
          <w:spacing w:val="-6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&lt;header&gt;,</w:t>
      </w:r>
      <w:r>
        <w:rPr>
          <w:spacing w:val="-8"/>
        </w:rPr>
        <w:t xml:space="preserve"> </w:t>
      </w:r>
      <w:r>
        <w:t>&lt;main&gt;,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&lt;footer&gt;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accessibility.</w:t>
      </w:r>
    </w:p>
    <w:p w14:paraId="6704B758">
      <w:pPr>
        <w:pStyle w:val="2"/>
        <w:spacing w:before="160"/>
      </w:pPr>
      <w:r>
        <w:t>CSS</w:t>
      </w:r>
      <w:r>
        <w:rPr>
          <w:spacing w:val="-1"/>
        </w:rPr>
        <w:t xml:space="preserve"> </w:t>
      </w:r>
      <w:r>
        <w:rPr>
          <w:spacing w:val="-2"/>
        </w:rPr>
        <w:t>Styling</w:t>
      </w:r>
    </w:p>
    <w:p w14:paraId="00E0B649">
      <w:pPr>
        <w:pStyle w:val="5"/>
        <w:spacing w:before="207"/>
      </w:pPr>
      <w:r>
        <w:t>CSS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arrange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layout.</w:t>
      </w:r>
    </w:p>
    <w:p w14:paraId="63244EFA">
      <w:pPr>
        <w:pStyle w:val="7"/>
        <w:numPr>
          <w:ilvl w:val="0"/>
          <w:numId w:val="15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organizes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z w:val="24"/>
        </w:rPr>
        <w:t>properly</w:t>
      </w:r>
      <w:r>
        <w:rPr>
          <w:spacing w:val="-10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3CAA2593">
      <w:pPr>
        <w:pStyle w:val="7"/>
        <w:numPr>
          <w:ilvl w:val="0"/>
          <w:numId w:val="15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header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footer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styled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colors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padding.</w:t>
      </w:r>
    </w:p>
    <w:p w14:paraId="60C10ABD">
      <w:pPr>
        <w:pStyle w:val="7"/>
        <w:numPr>
          <w:ilvl w:val="0"/>
          <w:numId w:val="15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z w:val="24"/>
        </w:rPr>
        <w:t>aligned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neatly.</w:t>
      </w:r>
    </w:p>
    <w:p w14:paraId="774FF7D5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920" w:right="1417" w:bottom="280" w:left="1417" w:header="720" w:footer="720" w:gutter="0"/>
          <w:cols w:space="720" w:num="1"/>
        </w:sectPr>
      </w:pPr>
    </w:p>
    <w:p w14:paraId="58577769">
      <w:pPr>
        <w:pStyle w:val="2"/>
        <w:spacing w:before="41"/>
      </w:pPr>
      <w:r>
        <w:t>Responsive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78F23030">
      <w:pPr>
        <w:pStyle w:val="5"/>
      </w:pPr>
      <w:r>
        <w:t>Media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rPr>
          <w:spacing w:val="-2"/>
        </w:rPr>
        <w:t>responsive.</w:t>
      </w:r>
    </w:p>
    <w:p w14:paraId="4846CB29">
      <w:pPr>
        <w:pStyle w:val="7"/>
        <w:numPr>
          <w:ilvl w:val="0"/>
          <w:numId w:val="15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screens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wider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layouts.</w:t>
      </w:r>
    </w:p>
    <w:p w14:paraId="02649104">
      <w:pPr>
        <w:pStyle w:val="7"/>
        <w:numPr>
          <w:ilvl w:val="0"/>
          <w:numId w:val="15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tablets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adjust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medium</w:t>
      </w:r>
      <w:r>
        <w:rPr>
          <w:spacing w:val="-4"/>
          <w:sz w:val="24"/>
        </w:rPr>
        <w:t xml:space="preserve"> </w:t>
      </w:r>
      <w:r>
        <w:rPr>
          <w:sz w:val="24"/>
        </w:rPr>
        <w:t>screen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033F2235">
      <w:pPr>
        <w:pStyle w:val="7"/>
        <w:numPr>
          <w:ilvl w:val="0"/>
          <w:numId w:val="15"/>
        </w:numPr>
        <w:tabs>
          <w:tab w:val="left" w:pos="743"/>
        </w:tabs>
        <w:spacing w:before="206" w:after="0" w:line="408" w:lineRule="auto"/>
        <w:ind w:left="23" w:right="1887" w:firstLine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devices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elements</w:t>
      </w:r>
      <w:r>
        <w:rPr>
          <w:spacing w:val="-11"/>
          <w:sz w:val="24"/>
        </w:rPr>
        <w:t xml:space="preserve"> </w:t>
      </w:r>
      <w:r>
        <w:rPr>
          <w:sz w:val="24"/>
        </w:rPr>
        <w:t>stack</w:t>
      </w:r>
      <w:r>
        <w:rPr>
          <w:spacing w:val="-12"/>
          <w:sz w:val="24"/>
        </w:rPr>
        <w:t xml:space="preserve"> </w:t>
      </w:r>
      <w:r>
        <w:rPr>
          <w:sz w:val="24"/>
        </w:rPr>
        <w:t>vertically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readability. This ensures the webpage </w:t>
      </w:r>
      <w:r>
        <w:rPr>
          <w:b/>
          <w:sz w:val="24"/>
        </w:rPr>
        <w:t>adapts smoothly to different screen sizes</w:t>
      </w:r>
      <w:r>
        <w:rPr>
          <w:sz w:val="24"/>
        </w:rPr>
        <w:t>.</w:t>
      </w:r>
    </w:p>
    <w:p w14:paraId="20F25848">
      <w:pPr>
        <w:pStyle w:val="5"/>
        <w:spacing w:before="2"/>
      </w:pPr>
      <w:r>
        <w:t>AI</w:t>
      </w:r>
      <w:r>
        <w:rPr>
          <w:spacing w:val="-7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10"/>
        </w:rPr>
        <w:t>–</w:t>
      </w:r>
    </w:p>
    <w:p w14:paraId="31D300B3">
      <w:pPr>
        <w:pStyle w:val="5"/>
        <w:spacing w:before="0"/>
        <w:ind w:left="0"/>
        <w:rPr>
          <w:sz w:val="20"/>
        </w:rPr>
      </w:pPr>
    </w:p>
    <w:p w14:paraId="6268B6FE">
      <w:pPr>
        <w:pStyle w:val="5"/>
        <w:spacing w:before="0"/>
        <w:ind w:left="0"/>
        <w:rPr>
          <w:sz w:val="20"/>
        </w:rPr>
      </w:pPr>
    </w:p>
    <w:p w14:paraId="24F7ADE8">
      <w:pPr>
        <w:pStyle w:val="5"/>
        <w:spacing w:before="0"/>
        <w:ind w:left="0"/>
        <w:rPr>
          <w:sz w:val="20"/>
        </w:rPr>
      </w:pPr>
    </w:p>
    <w:p w14:paraId="72C4DE39">
      <w:pPr>
        <w:pStyle w:val="5"/>
        <w:spacing w:before="0"/>
        <w:ind w:left="0"/>
        <w:rPr>
          <w:sz w:val="20"/>
        </w:rPr>
      </w:pPr>
    </w:p>
    <w:p w14:paraId="4D935DFA">
      <w:pPr>
        <w:pStyle w:val="5"/>
        <w:spacing w:before="0"/>
        <w:ind w:left="0"/>
        <w:rPr>
          <w:sz w:val="20"/>
        </w:rPr>
      </w:pPr>
    </w:p>
    <w:p w14:paraId="3D3A39F5">
      <w:pPr>
        <w:pStyle w:val="5"/>
        <w:spacing w:before="0"/>
        <w:ind w:left="0"/>
        <w:rPr>
          <w:sz w:val="20"/>
        </w:rPr>
      </w:pPr>
    </w:p>
    <w:p w14:paraId="2EA55F11">
      <w:pPr>
        <w:pStyle w:val="5"/>
        <w:spacing w:before="0"/>
        <w:ind w:left="0"/>
        <w:rPr>
          <w:sz w:val="20"/>
        </w:rPr>
      </w:pPr>
    </w:p>
    <w:p w14:paraId="66C15EFC">
      <w:pPr>
        <w:pStyle w:val="5"/>
        <w:spacing w:before="0"/>
        <w:ind w:left="0"/>
        <w:rPr>
          <w:sz w:val="20"/>
        </w:rPr>
      </w:pPr>
    </w:p>
    <w:p w14:paraId="5449F400">
      <w:pPr>
        <w:pStyle w:val="5"/>
        <w:spacing w:before="17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279400</wp:posOffset>
            </wp:positionV>
            <wp:extent cx="5706745" cy="324993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56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0F6A2">
      <w:pPr>
        <w:pStyle w:val="5"/>
        <w:spacing w:after="0"/>
        <w:rPr>
          <w:sz w:val="20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361F3DEB">
      <w:pPr>
        <w:pStyle w:val="5"/>
        <w:spacing w:before="0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4210" cy="312039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49" cy="312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D4BB">
      <w:pPr>
        <w:pStyle w:val="5"/>
        <w:spacing w:before="0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724525" cy="2976245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26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-"/>
      <w:lvlJc w:val="left"/>
      <w:pPr>
        <w:ind w:left="153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261" w:hanging="12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39" w:hanging="1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18" w:hanging="1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7" w:hanging="1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76" w:hanging="1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55" w:hanging="1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34" w:hanging="1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14" w:hanging="128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198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5" w:hanging="18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39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18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7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76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55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34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14" w:hanging="183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0"/>
      <w:numFmt w:val="bullet"/>
      <w:lvlText w:val="•"/>
      <w:lvlJc w:val="left"/>
      <w:pPr>
        <w:ind w:left="198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153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51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33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4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16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07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8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9" w:hanging="130"/>
      </w:pPr>
      <w:rPr>
        <w:rFonts w:hint="default"/>
        <w:lang w:val="en-US" w:eastAsia="en-US" w:bidi="ar-SA"/>
      </w:rPr>
    </w:lvl>
  </w:abstractNum>
  <w:abstractNum w:abstractNumId="5">
    <w:nsid w:val="F4B5D9F5"/>
    <w:multiLevelType w:val="multilevel"/>
    <w:tmpl w:val="F4B5D9F5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3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5" w:hanging="18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5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71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57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43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29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14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00" w:hanging="183"/>
      </w:pPr>
      <w:rPr>
        <w:rFonts w:hint="default"/>
        <w:lang w:val="en-US" w:eastAsia="en-US" w:bidi="ar-SA"/>
      </w:rPr>
    </w:lvl>
  </w:abstractNum>
  <w:abstractNum w:abstractNumId="7">
    <w:nsid w:val="0248C179"/>
    <w:multiLevelType w:val="multilevel"/>
    <w:tmpl w:val="0248C179"/>
    <w:lvl w:ilvl="0" w:tentative="0">
      <w:start w:val="0"/>
      <w:numFmt w:val="bullet"/>
      <w:lvlText w:val="•"/>
      <w:lvlJc w:val="left"/>
      <w:pPr>
        <w:ind w:left="198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8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153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51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33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4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16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07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8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9" w:hanging="130"/>
      </w:pPr>
      <w:rPr>
        <w:rFonts w:hint="default"/>
        <w:lang w:val="en-US" w:eastAsia="en-US" w:bidi="ar-SA"/>
      </w:rPr>
    </w:lvl>
  </w:abstractNum>
  <w:abstractNum w:abstractNumId="9">
    <w:nsid w:val="25B654F3"/>
    <w:multiLevelType w:val="multilevel"/>
    <w:tmpl w:val="25B654F3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>
    <w:nsid w:val="2A8F537B"/>
    <w:multiLevelType w:val="multilevel"/>
    <w:tmpl w:val="2A8F537B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23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3" w:hanging="18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83"/>
      </w:pPr>
      <w:rPr>
        <w:rFonts w:hint="default"/>
        <w:lang w:val="en-US" w:eastAsia="en-US" w:bidi="ar-SA"/>
      </w:rPr>
    </w:lvl>
  </w:abstractNum>
  <w:abstractNum w:abstractNumId="14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5" w:hanging="18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61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3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64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66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767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69" w:hanging="183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F071C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6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6"/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pn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2026-04-06T16:14:00Z</dcterms:created>
  <dc:creator>SHREE DEEPTHI</dc:creator>
  <cp:lastModifiedBy>ACER</cp:lastModifiedBy>
  <dcterms:modified xsi:type="dcterms:W3CDTF">2026-04-06T16:33:31Z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A02A410F5A3449DDA238A4E4F769DB69_13</vt:lpwstr>
  </property>
</Properties>
</file>